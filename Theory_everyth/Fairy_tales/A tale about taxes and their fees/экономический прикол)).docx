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B197C" w:rsidRPr="001419AA" w:rsidRDefault="00BB197C" w:rsidP="00BB197C">
      <w:pPr>
        <w:pStyle w:val="1"/>
        <w:jc w:val="center"/>
      </w:pPr>
      <w:bookmarkStart w:id="0" w:name="_Toc279604244"/>
      <w:bookmarkStart w:id="1" w:name="_Toc279604589"/>
      <w:r w:rsidRPr="001419AA">
        <w:t>ГЛАВА 14. ТАЙНЫ ЭКОНОМИКИ</w:t>
      </w:r>
      <w:bookmarkEnd w:id="0"/>
      <w:bookmarkEnd w:id="1"/>
      <w:r w:rsidRPr="001419AA">
        <w:t xml:space="preserve"> </w:t>
      </w:r>
    </w:p>
    <w:p w:rsidR="00BB197C" w:rsidRPr="00096EFE" w:rsidRDefault="00BB197C" w:rsidP="00BB197C">
      <w:pPr>
        <w:pStyle w:val="2"/>
        <w:jc w:val="center"/>
      </w:pPr>
      <w:bookmarkStart w:id="2" w:name="t64"/>
      <w:bookmarkStart w:id="3" w:name="_Toc279604245"/>
      <w:bookmarkStart w:id="4" w:name="_Toc279604590"/>
      <w:bookmarkEnd w:id="2"/>
      <w:r w:rsidRPr="00096EFE">
        <w:t>1. ТАЙНЫ ЭКОНОМИЧЕСКОЙ НЕНАУКИ</w:t>
      </w:r>
      <w:bookmarkEnd w:id="3"/>
      <w:bookmarkEnd w:id="4"/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jc w:val="right"/>
        <w:rPr>
          <w:sz w:val="20"/>
        </w:rPr>
      </w:pPr>
      <w:r w:rsidRPr="00096EFE">
        <w:rPr>
          <w:i/>
          <w:iCs/>
          <w:sz w:val="20"/>
        </w:rPr>
        <w:t>«Есть что-то скандальное в зрелищах такого количества людей,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jc w:val="right"/>
        <w:rPr>
          <w:sz w:val="20"/>
        </w:rPr>
      </w:pPr>
      <w:r w:rsidRPr="00096EFE">
        <w:rPr>
          <w:i/>
          <w:iCs/>
          <w:sz w:val="20"/>
        </w:rPr>
        <w:t>совершенствующих анализ состояния экономики,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jc w:val="right"/>
        <w:rPr>
          <w:sz w:val="20"/>
        </w:rPr>
      </w:pPr>
      <w:r w:rsidRPr="00096EFE">
        <w:rPr>
          <w:i/>
          <w:iCs/>
          <w:sz w:val="20"/>
        </w:rPr>
        <w:t>но при этом никак не объясняющих,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jc w:val="right"/>
        <w:rPr>
          <w:sz w:val="20"/>
        </w:rPr>
      </w:pPr>
      <w:r w:rsidRPr="00096EFE">
        <w:rPr>
          <w:i/>
          <w:iCs/>
          <w:sz w:val="20"/>
        </w:rPr>
        <w:t>почему та или иная ситуация возникает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jc w:val="right"/>
        <w:rPr>
          <w:sz w:val="20"/>
        </w:rPr>
      </w:pPr>
      <w:r w:rsidRPr="00096EFE">
        <w:rPr>
          <w:i/>
          <w:iCs/>
          <w:sz w:val="20"/>
        </w:rPr>
        <w:t>или должна была возникнуть…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jc w:val="right"/>
        <w:rPr>
          <w:sz w:val="20"/>
        </w:rPr>
      </w:pPr>
      <w:r w:rsidRPr="00096EFE">
        <w:rPr>
          <w:i/>
          <w:iCs/>
          <w:sz w:val="20"/>
        </w:rPr>
        <w:t>Это положение дел нужно признать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jc w:val="right"/>
        <w:rPr>
          <w:sz w:val="20"/>
        </w:rPr>
      </w:pPr>
      <w:r w:rsidRPr="00096EFE">
        <w:rPr>
          <w:i/>
          <w:iCs/>
          <w:sz w:val="20"/>
        </w:rPr>
        <w:t>неудовлетворительным и несколько нечестным».</w:t>
      </w:r>
    </w:p>
    <w:p w:rsidR="00BB197C" w:rsidRPr="00733E45" w:rsidRDefault="00BB197C" w:rsidP="00BB197C">
      <w:pPr>
        <w:spacing w:line="0" w:lineRule="atLeast"/>
        <w:ind w:firstLine="170"/>
        <w:jc w:val="right"/>
        <w:rPr>
          <w:rFonts w:ascii="Times New Roman" w:hAnsi="Times New Roman"/>
          <w:sz w:val="20"/>
        </w:rPr>
      </w:pPr>
      <w:r w:rsidRPr="00733E45">
        <w:rPr>
          <w:rFonts w:ascii="Times New Roman" w:hAnsi="Times New Roman"/>
          <w:iCs/>
          <w:sz w:val="20"/>
        </w:rPr>
        <w:t>(Президент экономического научного общества США</w:t>
      </w:r>
    </w:p>
    <w:p w:rsidR="00BB197C" w:rsidRPr="00733E45" w:rsidRDefault="00BB197C" w:rsidP="00BB197C">
      <w:pPr>
        <w:spacing w:line="0" w:lineRule="atLeast"/>
        <w:ind w:firstLine="170"/>
        <w:jc w:val="right"/>
        <w:rPr>
          <w:rFonts w:ascii="Times New Roman" w:hAnsi="Times New Roman"/>
          <w:sz w:val="20"/>
        </w:rPr>
      </w:pPr>
      <w:r w:rsidRPr="00733E45">
        <w:rPr>
          <w:rFonts w:ascii="Times New Roman" w:hAnsi="Times New Roman"/>
          <w:iCs/>
          <w:sz w:val="20"/>
        </w:rPr>
        <w:t>об экономической науке Запада)</w:t>
      </w:r>
    </w:p>
    <w:p w:rsidR="00BB197C" w:rsidRPr="00096EFE" w:rsidRDefault="00BB197C" w:rsidP="00BB197C">
      <w:pPr>
        <w:pStyle w:val="3"/>
        <w:jc w:val="center"/>
      </w:pPr>
      <w:bookmarkStart w:id="5" w:name="t65"/>
      <w:bookmarkStart w:id="6" w:name="_Toc279604246"/>
      <w:bookmarkStart w:id="7" w:name="_Toc279604591"/>
      <w:bookmarkEnd w:id="5"/>
      <w:r w:rsidRPr="00096EFE">
        <w:t>Тайны домашнего хозяйства и «хозяйства» стр</w:t>
      </w:r>
      <w:r w:rsidRPr="00096EFE">
        <w:t>а</w:t>
      </w:r>
      <w:r w:rsidRPr="00096EFE">
        <w:t>ны</w:t>
      </w:r>
      <w:bookmarkEnd w:id="6"/>
      <w:bookmarkEnd w:id="7"/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sz w:val="20"/>
        </w:rPr>
        <w:t xml:space="preserve">В «Большом словаре иностранных слов» (М., ЗАО Центрполиграф, 2005) слово </w:t>
      </w:r>
      <w:r w:rsidRPr="00096EFE">
        <w:rPr>
          <w:b/>
          <w:bCs/>
          <w:sz w:val="20"/>
        </w:rPr>
        <w:t>«эк</w:t>
      </w:r>
      <w:r w:rsidRPr="00096EFE">
        <w:rPr>
          <w:b/>
          <w:bCs/>
          <w:sz w:val="20"/>
        </w:rPr>
        <w:t>о</w:t>
      </w:r>
      <w:r w:rsidRPr="00096EFE">
        <w:rPr>
          <w:b/>
          <w:bCs/>
          <w:sz w:val="20"/>
        </w:rPr>
        <w:t>номика»</w:t>
      </w:r>
      <w:r w:rsidRPr="00096EFE">
        <w:rPr>
          <w:sz w:val="20"/>
        </w:rPr>
        <w:t xml:space="preserve"> трактуется от греческого «oikonomike» – </w:t>
      </w:r>
      <w:r w:rsidRPr="00096EFE">
        <w:rPr>
          <w:b/>
          <w:bCs/>
          <w:sz w:val="20"/>
        </w:rPr>
        <w:t>«правила домохозяйства»</w:t>
      </w:r>
      <w:r w:rsidRPr="00096EFE">
        <w:rPr>
          <w:sz w:val="20"/>
        </w:rPr>
        <w:t xml:space="preserve"> – в трёх значениях: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b/>
          <w:bCs/>
          <w:sz w:val="20"/>
        </w:rPr>
        <w:t>1. </w:t>
      </w:r>
      <w:r w:rsidRPr="00096EFE">
        <w:rPr>
          <w:sz w:val="20"/>
        </w:rPr>
        <w:t>Общественное производство и распределение, хозяйство (рай</w:t>
      </w:r>
      <w:r w:rsidRPr="00096EFE">
        <w:rPr>
          <w:sz w:val="20"/>
        </w:rPr>
        <w:softHyphen/>
        <w:t>она, страны или ряда стран, всего мира).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b/>
          <w:bCs/>
          <w:sz w:val="20"/>
        </w:rPr>
        <w:t>2. </w:t>
      </w:r>
      <w:r w:rsidRPr="00096EFE">
        <w:rPr>
          <w:sz w:val="20"/>
        </w:rPr>
        <w:t>Гуманитарная наука, изучающая процессы производства и об</w:t>
      </w:r>
      <w:r w:rsidRPr="00096EFE">
        <w:rPr>
          <w:sz w:val="20"/>
        </w:rPr>
        <w:softHyphen/>
        <w:t>мена, производстве</w:t>
      </w:r>
      <w:r w:rsidRPr="00096EFE">
        <w:rPr>
          <w:sz w:val="20"/>
        </w:rPr>
        <w:t>н</w:t>
      </w:r>
      <w:r w:rsidRPr="00096EFE">
        <w:rPr>
          <w:sz w:val="20"/>
        </w:rPr>
        <w:t>ные отношения в обществе.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b/>
          <w:bCs/>
          <w:sz w:val="20"/>
        </w:rPr>
        <w:t>3. </w:t>
      </w:r>
      <w:r w:rsidRPr="00096EFE">
        <w:rPr>
          <w:sz w:val="20"/>
        </w:rPr>
        <w:t>Совокупность общественных отношений в сфере производства и распределения продукции.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sz w:val="20"/>
        </w:rPr>
        <w:t xml:space="preserve">Слово «экономика» ввёл в обиход в своё время Ксенофонт (430–655 гг. до н.э.). </w:t>
      </w:r>
      <w:r w:rsidRPr="00096EFE">
        <w:rPr>
          <w:b/>
          <w:bCs/>
          <w:sz w:val="20"/>
        </w:rPr>
        <w:t>«Oikos»</w:t>
      </w:r>
      <w:r w:rsidRPr="00096EFE">
        <w:rPr>
          <w:sz w:val="20"/>
        </w:rPr>
        <w:t xml:space="preserve"> – дом, хозяйство семьи, </w:t>
      </w:r>
      <w:r w:rsidRPr="00096EFE">
        <w:rPr>
          <w:b/>
          <w:bCs/>
          <w:sz w:val="20"/>
        </w:rPr>
        <w:t>«nomos»</w:t>
      </w:r>
      <w:r w:rsidRPr="00096EFE">
        <w:rPr>
          <w:sz w:val="20"/>
        </w:rPr>
        <w:t xml:space="preserve"> – правило, что в совокупности означает «правила ведения домашнего хозяйс</w:t>
      </w:r>
      <w:r w:rsidRPr="00096EFE">
        <w:rPr>
          <w:sz w:val="20"/>
        </w:rPr>
        <w:t>т</w:t>
      </w:r>
      <w:r w:rsidRPr="00096EFE">
        <w:rPr>
          <w:sz w:val="20"/>
        </w:rPr>
        <w:t>ва», или, точнее, «правила управления домашним хозяйством с</w:t>
      </w:r>
      <w:r w:rsidRPr="00096EFE">
        <w:rPr>
          <w:sz w:val="20"/>
        </w:rPr>
        <w:t>е</w:t>
      </w:r>
      <w:r w:rsidRPr="00096EFE">
        <w:rPr>
          <w:sz w:val="20"/>
        </w:rPr>
        <w:t>мьи».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sz w:val="20"/>
        </w:rPr>
        <w:t>Известно, что семьи бывают разные: маленькие, большие и даже очень большие. О</w:t>
      </w:r>
      <w:r w:rsidRPr="00096EFE">
        <w:rPr>
          <w:sz w:val="20"/>
        </w:rPr>
        <w:t>д</w:t>
      </w:r>
      <w:r w:rsidRPr="00096EFE">
        <w:rPr>
          <w:sz w:val="20"/>
        </w:rPr>
        <w:t>нако, от размера семьи правила ведения семейно</w:t>
      </w:r>
      <w:r w:rsidRPr="00096EFE">
        <w:rPr>
          <w:sz w:val="20"/>
        </w:rPr>
        <w:softHyphen/>
        <w:t xml:space="preserve">го хозяйства не зависят: всех надо </w:t>
      </w:r>
      <w:r w:rsidRPr="00096EFE">
        <w:rPr>
          <w:i/>
          <w:iCs/>
          <w:sz w:val="20"/>
        </w:rPr>
        <w:t>«одеть, обуть, накормить, спать положить»</w:t>
      </w:r>
      <w:r w:rsidRPr="00096EFE">
        <w:rPr>
          <w:sz w:val="20"/>
        </w:rPr>
        <w:t xml:space="preserve"> и т.д. От размера семьи зависят лишь объёмы, масш</w:t>
      </w:r>
      <w:r w:rsidRPr="00096EFE">
        <w:rPr>
          <w:sz w:val="20"/>
        </w:rPr>
        <w:softHyphen/>
        <w:t>табы хозяйствования. В этом смысле уместно поставить вопрос и о ма</w:t>
      </w:r>
      <w:r w:rsidRPr="00096EFE">
        <w:rPr>
          <w:sz w:val="20"/>
        </w:rPr>
        <w:t>с</w:t>
      </w:r>
      <w:r w:rsidRPr="00096EFE">
        <w:rPr>
          <w:sz w:val="20"/>
        </w:rPr>
        <w:t>штабах самой семьи. Ведь тогда можно «семьёй» считать и де</w:t>
      </w:r>
      <w:r w:rsidRPr="00096EFE">
        <w:rPr>
          <w:sz w:val="20"/>
        </w:rPr>
        <w:softHyphen/>
        <w:t>ревню, и город, и страну и, в конце концов, всё человечество тоже можно считать одной огромной семьёй.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sz w:val="20"/>
        </w:rPr>
        <w:t>После такого сопоставления пусть читатели этой книги вспом</w:t>
      </w:r>
      <w:r w:rsidRPr="00096EFE">
        <w:rPr>
          <w:sz w:val="20"/>
        </w:rPr>
        <w:softHyphen/>
        <w:t>нят: встречали ли они хозяина (хозяйку) семьи, которые бы радова</w:t>
      </w:r>
      <w:r w:rsidRPr="00096EFE">
        <w:rPr>
          <w:sz w:val="20"/>
        </w:rPr>
        <w:softHyphen/>
        <w:t>лись тому, что им удалось взять взаймы под проценты большую сум</w:t>
      </w:r>
      <w:r w:rsidRPr="00096EFE">
        <w:rPr>
          <w:sz w:val="20"/>
        </w:rPr>
        <w:softHyphen/>
        <w:t>му денег, вернуть которую этой семье никогда не удастся, не удастся даже их детям и вн</w:t>
      </w:r>
      <w:r w:rsidRPr="00096EFE">
        <w:rPr>
          <w:sz w:val="20"/>
        </w:rPr>
        <w:t>у</w:t>
      </w:r>
      <w:r w:rsidRPr="00096EFE">
        <w:rPr>
          <w:sz w:val="20"/>
        </w:rPr>
        <w:t>кам? Встречали ли вы семьи, которые бы вели переговоры с другими семьями о «реструктуризации» своих долгов? Уверен, что вспомнить о таких семьях вам не удастся.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sz w:val="20"/>
        </w:rPr>
        <w:t>Однако вспомнить и узнать таких «хозяев» в правительствах и минис</w:t>
      </w:r>
      <w:r w:rsidRPr="00096EFE">
        <w:rPr>
          <w:sz w:val="20"/>
        </w:rPr>
        <w:t>т</w:t>
      </w:r>
      <w:r w:rsidRPr="00096EFE">
        <w:rPr>
          <w:sz w:val="20"/>
        </w:rPr>
        <w:t>рах некоторых стран, в том числе и нашей страны, очень даже просто. Причём эти министры с горд</w:t>
      </w:r>
      <w:r w:rsidRPr="00096EFE">
        <w:rPr>
          <w:sz w:val="20"/>
        </w:rPr>
        <w:t>о</w:t>
      </w:r>
      <w:r w:rsidRPr="00096EFE">
        <w:rPr>
          <w:sz w:val="20"/>
        </w:rPr>
        <w:t>стью извещают своему народу, что они ввергли свою страну в неоплатные долги, а зн</w:t>
      </w:r>
      <w:r w:rsidRPr="00096EFE">
        <w:rPr>
          <w:sz w:val="20"/>
        </w:rPr>
        <w:t>а</w:t>
      </w:r>
      <w:r w:rsidRPr="00096EFE">
        <w:rPr>
          <w:sz w:val="20"/>
        </w:rPr>
        <w:t xml:space="preserve">чит, ввергли в долговую неволю, то есть в рабство. При этом влезть в долги сам народ им не поручал и не разрешал. И если абсолютное большинство нормальных семей живёт в соответствии с народной мудростью </w:t>
      </w:r>
      <w:r w:rsidRPr="00096EFE">
        <w:rPr>
          <w:i/>
          <w:iCs/>
          <w:sz w:val="20"/>
        </w:rPr>
        <w:t>«по одёжке протягивай ножки»</w:t>
      </w:r>
      <w:r w:rsidRPr="00096EFE">
        <w:rPr>
          <w:sz w:val="20"/>
        </w:rPr>
        <w:t>, то для пр</w:t>
      </w:r>
      <w:r w:rsidRPr="00096EFE">
        <w:rPr>
          <w:sz w:val="20"/>
        </w:rPr>
        <w:t>а</w:t>
      </w:r>
      <w:r w:rsidRPr="00096EFE">
        <w:rPr>
          <w:sz w:val="20"/>
        </w:rPr>
        <w:t>вительства нашей родной страны (семьи), эта народная мудрость почему-то не сущес</w:t>
      </w:r>
      <w:r w:rsidRPr="00096EFE">
        <w:rPr>
          <w:sz w:val="20"/>
        </w:rPr>
        <w:t>т</w:t>
      </w:r>
      <w:r w:rsidRPr="00096EFE">
        <w:rPr>
          <w:sz w:val="20"/>
        </w:rPr>
        <w:t>вует.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sz w:val="20"/>
        </w:rPr>
        <w:t>Если вы взяли в долг 100 тыс. руб. под 15% годовых, то через 7 лет вам надо будет вернуть уже 205 тыс. руб. (т. е. в 2 раза больше, чем взяли). Если же основной долг вы не в состоянии возвратить воо</w:t>
      </w:r>
      <w:r w:rsidRPr="00096EFE">
        <w:rPr>
          <w:sz w:val="20"/>
        </w:rPr>
        <w:t>б</w:t>
      </w:r>
      <w:r w:rsidRPr="00096EFE">
        <w:rPr>
          <w:sz w:val="20"/>
        </w:rPr>
        <w:t>ще, то не тол</w:t>
      </w:r>
      <w:r w:rsidRPr="00096EFE">
        <w:rPr>
          <w:sz w:val="20"/>
        </w:rPr>
        <w:t>ь</w:t>
      </w:r>
      <w:r w:rsidRPr="00096EFE">
        <w:rPr>
          <w:sz w:val="20"/>
        </w:rPr>
        <w:t>ко вы, но и ваши дети, внуки и правнуки будут всю жизнь работать на того ростовщика, который «оказал помощь» вам, дав деньги взаймы под проценты, например, для покупки квартиры («ипотека» называется).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sz w:val="20"/>
        </w:rPr>
        <w:t>В настоящее время экономику определяют как отрасль науки, изучающую эконом</w:t>
      </w:r>
      <w:r w:rsidRPr="00096EFE">
        <w:rPr>
          <w:sz w:val="20"/>
        </w:rPr>
        <w:t>и</w:t>
      </w:r>
      <w:r w:rsidRPr="00096EFE">
        <w:rPr>
          <w:sz w:val="20"/>
        </w:rPr>
        <w:t>ческие отношения. Все экономические взгляды и теории, известные из истории челов</w:t>
      </w:r>
      <w:r w:rsidRPr="00096EFE">
        <w:rPr>
          <w:sz w:val="20"/>
        </w:rPr>
        <w:t>е</w:t>
      </w:r>
      <w:r w:rsidRPr="00096EFE">
        <w:rPr>
          <w:sz w:val="20"/>
        </w:rPr>
        <w:t>чества, можно разбить на два больших класса в зависимости от их предназначения и решаемых з</w:t>
      </w:r>
      <w:r w:rsidRPr="00096EFE">
        <w:rPr>
          <w:sz w:val="20"/>
        </w:rPr>
        <w:t>а</w:t>
      </w:r>
      <w:r w:rsidRPr="00096EFE">
        <w:rPr>
          <w:sz w:val="20"/>
        </w:rPr>
        <w:t>дач. Такое разделение экономики на два класса возникло в глубо</w:t>
      </w:r>
      <w:r w:rsidRPr="00096EFE">
        <w:rPr>
          <w:sz w:val="20"/>
        </w:rPr>
        <w:softHyphen/>
        <w:t>кой древности, когда Аристотель (384– 322 гг. до н.э.) ввёл для их обозначения два разных те</w:t>
      </w:r>
      <w:r w:rsidRPr="00096EFE">
        <w:rPr>
          <w:sz w:val="20"/>
        </w:rPr>
        <w:t>р</w:t>
      </w:r>
      <w:r w:rsidRPr="00096EFE">
        <w:rPr>
          <w:sz w:val="20"/>
        </w:rPr>
        <w:t>мина: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sz w:val="20"/>
        </w:rPr>
        <w:t>– </w:t>
      </w:r>
      <w:r w:rsidRPr="00096EFE">
        <w:rPr>
          <w:b/>
          <w:bCs/>
          <w:sz w:val="20"/>
        </w:rPr>
        <w:t>«Экономика»</w:t>
      </w:r>
      <w:r w:rsidRPr="00096EFE">
        <w:rPr>
          <w:sz w:val="20"/>
        </w:rPr>
        <w:t xml:space="preserve"> (хозяйственная деятельность, связанная с про</w:t>
      </w:r>
      <w:r w:rsidRPr="00096EFE">
        <w:rPr>
          <w:sz w:val="20"/>
        </w:rPr>
        <w:softHyphen/>
        <w:t xml:space="preserve">изводством продукции и услуг, с созиданием) и </w:t>
      </w:r>
      <w:r w:rsidRPr="00096EFE">
        <w:rPr>
          <w:b/>
          <w:bCs/>
          <w:sz w:val="20"/>
        </w:rPr>
        <w:t>«хрематистнка»</w:t>
      </w:r>
      <w:r w:rsidRPr="00096EFE">
        <w:rPr>
          <w:sz w:val="20"/>
        </w:rPr>
        <w:t xml:space="preserve"> (искусство наживать богатство и делать ден</w:t>
      </w:r>
      <w:r w:rsidRPr="00096EFE">
        <w:rPr>
          <w:sz w:val="20"/>
        </w:rPr>
        <w:t>ь</w:t>
      </w:r>
      <w:r w:rsidRPr="00096EFE">
        <w:rPr>
          <w:sz w:val="20"/>
        </w:rPr>
        <w:t>ги).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sz w:val="20"/>
        </w:rPr>
        <w:t>– </w:t>
      </w:r>
      <w:r w:rsidRPr="00096EFE">
        <w:rPr>
          <w:b/>
          <w:bCs/>
          <w:sz w:val="20"/>
        </w:rPr>
        <w:t>«Хрематистика»</w:t>
      </w:r>
      <w:r w:rsidRPr="00096EFE">
        <w:rPr>
          <w:sz w:val="20"/>
        </w:rPr>
        <w:t xml:space="preserve"> (от греческого «chrema» – владение) явля</w:t>
      </w:r>
      <w:r w:rsidRPr="00096EFE">
        <w:rPr>
          <w:sz w:val="20"/>
        </w:rPr>
        <w:softHyphen/>
        <w:t>ется теор</w:t>
      </w:r>
      <w:r w:rsidRPr="00096EFE">
        <w:rPr>
          <w:sz w:val="20"/>
        </w:rPr>
        <w:t>и</w:t>
      </w:r>
      <w:r w:rsidRPr="00096EFE">
        <w:rPr>
          <w:sz w:val="20"/>
        </w:rPr>
        <w:t>ей накопления богатства любыми способами с проведени</w:t>
      </w:r>
      <w:r w:rsidRPr="00096EFE">
        <w:rPr>
          <w:sz w:val="20"/>
        </w:rPr>
        <w:softHyphen/>
        <w:t>ем в жизнь законов, оправдывающих эти сп</w:t>
      </w:r>
      <w:r w:rsidRPr="00096EFE">
        <w:rPr>
          <w:sz w:val="20"/>
        </w:rPr>
        <w:t>о</w:t>
      </w:r>
      <w:r w:rsidRPr="00096EFE">
        <w:rPr>
          <w:sz w:val="20"/>
        </w:rPr>
        <w:t>собы. При этом Аристо</w:t>
      </w:r>
      <w:r w:rsidRPr="00096EFE">
        <w:rPr>
          <w:sz w:val="20"/>
        </w:rPr>
        <w:softHyphen/>
        <w:t>тель подчёркивал, что хрематистика – это противоестественное уче</w:t>
      </w:r>
      <w:r w:rsidRPr="00096EFE">
        <w:rPr>
          <w:sz w:val="20"/>
        </w:rPr>
        <w:softHyphen/>
        <w:t>ние, работающее фактически против эффективного развития и удов</w:t>
      </w:r>
      <w:r w:rsidRPr="00096EFE">
        <w:rPr>
          <w:sz w:val="20"/>
        </w:rPr>
        <w:softHyphen/>
        <w:t>летворения но</w:t>
      </w:r>
      <w:r w:rsidRPr="00096EFE">
        <w:rPr>
          <w:sz w:val="20"/>
        </w:rPr>
        <w:t>р</w:t>
      </w:r>
      <w:r w:rsidRPr="00096EFE">
        <w:rPr>
          <w:sz w:val="20"/>
        </w:rPr>
        <w:t>мальных потребностей человека. В частности он ука</w:t>
      </w:r>
      <w:r w:rsidRPr="00096EFE">
        <w:rPr>
          <w:sz w:val="20"/>
        </w:rPr>
        <w:softHyphen/>
        <w:t xml:space="preserve">зывал: </w:t>
      </w:r>
      <w:r w:rsidRPr="00096EFE">
        <w:rPr>
          <w:i/>
          <w:iCs/>
          <w:sz w:val="20"/>
        </w:rPr>
        <w:t>«В искусстве наживать состояние никогда не бывает пред</w:t>
      </w:r>
      <w:r w:rsidRPr="00096EFE">
        <w:rPr>
          <w:i/>
          <w:iCs/>
          <w:sz w:val="20"/>
        </w:rPr>
        <w:t>е</w:t>
      </w:r>
      <w:r w:rsidRPr="00096EFE">
        <w:rPr>
          <w:i/>
          <w:iCs/>
          <w:sz w:val="20"/>
        </w:rPr>
        <w:t>ла в достижении цели, т.к. целью-то здесь оказывается беспредельное богатство и обладание деньгами. Все занимаю</w:t>
      </w:r>
      <w:r w:rsidRPr="00096EFE">
        <w:rPr>
          <w:i/>
          <w:iCs/>
          <w:sz w:val="20"/>
        </w:rPr>
        <w:softHyphen/>
        <w:t>щиеся денежн</w:t>
      </w:r>
      <w:r w:rsidRPr="00096EFE">
        <w:rPr>
          <w:i/>
          <w:iCs/>
          <w:sz w:val="20"/>
        </w:rPr>
        <w:t>ы</w:t>
      </w:r>
      <w:r w:rsidRPr="00096EFE">
        <w:rPr>
          <w:i/>
          <w:iCs/>
          <w:sz w:val="20"/>
        </w:rPr>
        <w:t>ми оборотами стремятся увеличить свои капи</w:t>
      </w:r>
      <w:r w:rsidRPr="00096EFE">
        <w:rPr>
          <w:i/>
          <w:iCs/>
          <w:sz w:val="20"/>
        </w:rPr>
        <w:softHyphen/>
        <w:t>талы до бесконечности.»</w:t>
      </w:r>
      <w:r w:rsidRPr="00096EFE">
        <w:rPr>
          <w:sz w:val="20"/>
        </w:rPr>
        <w:t xml:space="preserve"> (Аристотель. П</w:t>
      </w:r>
      <w:r w:rsidRPr="00096EFE">
        <w:rPr>
          <w:sz w:val="20"/>
        </w:rPr>
        <w:t>о</w:t>
      </w:r>
      <w:r w:rsidRPr="00096EFE">
        <w:rPr>
          <w:sz w:val="20"/>
        </w:rPr>
        <w:t>литика. СПб. 1911, стр.25).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sz w:val="20"/>
        </w:rPr>
        <w:t>Хрематистика стала сутью и содержанием жизни «элиты». Раз</w:t>
      </w:r>
      <w:r w:rsidRPr="00096EFE">
        <w:rPr>
          <w:sz w:val="20"/>
        </w:rPr>
        <w:softHyphen/>
        <w:t>работка схем и спос</w:t>
      </w:r>
      <w:r w:rsidRPr="00096EFE">
        <w:rPr>
          <w:sz w:val="20"/>
        </w:rPr>
        <w:t>о</w:t>
      </w:r>
      <w:r w:rsidRPr="00096EFE">
        <w:rPr>
          <w:sz w:val="20"/>
        </w:rPr>
        <w:t>бов обогащения и получения прибыли в настоя</w:t>
      </w:r>
      <w:r w:rsidRPr="00096EFE">
        <w:rPr>
          <w:sz w:val="20"/>
        </w:rPr>
        <w:softHyphen/>
        <w:t>щее время провозглашены основной ц</w:t>
      </w:r>
      <w:r w:rsidRPr="00096EFE">
        <w:rPr>
          <w:sz w:val="20"/>
        </w:rPr>
        <w:t>е</w:t>
      </w:r>
      <w:r w:rsidRPr="00096EFE">
        <w:rPr>
          <w:sz w:val="20"/>
        </w:rPr>
        <w:t>лью теорий, которые ошибоч</w:t>
      </w:r>
      <w:r w:rsidRPr="00096EFE">
        <w:rPr>
          <w:sz w:val="20"/>
        </w:rPr>
        <w:softHyphen/>
        <w:t xml:space="preserve">но </w:t>
      </w:r>
      <w:r w:rsidRPr="00096EFE">
        <w:rPr>
          <w:sz w:val="20"/>
        </w:rPr>
        <w:lastRenderedPageBreak/>
        <w:t>именуются «экономическими», оставаясь по своей сути чистей</w:t>
      </w:r>
      <w:r w:rsidRPr="00096EFE">
        <w:rPr>
          <w:sz w:val="20"/>
        </w:rPr>
        <w:softHyphen/>
        <w:t>шей «хрематистикой». Учёные, представляющие практически не эко</w:t>
      </w:r>
      <w:r w:rsidRPr="00096EFE">
        <w:rPr>
          <w:sz w:val="20"/>
        </w:rPr>
        <w:softHyphen/>
        <w:t>номику, а хрематистику, издают значительными тиражами книги и учеб</w:t>
      </w:r>
      <w:r w:rsidRPr="00096EFE">
        <w:rPr>
          <w:sz w:val="20"/>
        </w:rPr>
        <w:softHyphen/>
        <w:t>ники, называя свои те</w:t>
      </w:r>
      <w:r w:rsidRPr="00096EFE">
        <w:rPr>
          <w:sz w:val="20"/>
        </w:rPr>
        <w:t>о</w:t>
      </w:r>
      <w:r w:rsidRPr="00096EFE">
        <w:rPr>
          <w:sz w:val="20"/>
        </w:rPr>
        <w:t>рии не соответствующими им именами (т.е. ис</w:t>
      </w:r>
      <w:r w:rsidRPr="00096EFE">
        <w:rPr>
          <w:sz w:val="20"/>
        </w:rPr>
        <w:softHyphen/>
        <w:t>кажают меру). Именно хрематисты, выражающие интересы мировой «элиты», получают в первую очередь государственные и международ</w:t>
      </w:r>
      <w:r w:rsidRPr="00096EFE">
        <w:rPr>
          <w:sz w:val="20"/>
        </w:rPr>
        <w:softHyphen/>
        <w:t>ные премии, громкие титулы, почётные и научные зв</w:t>
      </w:r>
      <w:r w:rsidRPr="00096EFE">
        <w:rPr>
          <w:sz w:val="20"/>
        </w:rPr>
        <w:t>а</w:t>
      </w:r>
      <w:r w:rsidRPr="00096EFE">
        <w:rPr>
          <w:sz w:val="20"/>
        </w:rPr>
        <w:t>ния. И хотя все эти регалии и бесчисленные издания содержат в своих названиях тер</w:t>
      </w:r>
      <w:r w:rsidRPr="00096EFE">
        <w:rPr>
          <w:sz w:val="20"/>
        </w:rPr>
        <w:softHyphen/>
        <w:t>мин «экономика», строго говоря, всё это не им</w:t>
      </w:r>
      <w:r w:rsidRPr="00096EFE">
        <w:rPr>
          <w:sz w:val="20"/>
        </w:rPr>
        <w:t>е</w:t>
      </w:r>
      <w:r w:rsidRPr="00096EFE">
        <w:rPr>
          <w:sz w:val="20"/>
        </w:rPr>
        <w:t>ет к экономике ровно никакого отношения. Именно этим и объясн</w:t>
      </w:r>
      <w:r w:rsidRPr="00096EFE">
        <w:rPr>
          <w:sz w:val="20"/>
        </w:rPr>
        <w:t>я</w:t>
      </w:r>
      <w:r w:rsidRPr="00096EFE">
        <w:rPr>
          <w:sz w:val="20"/>
        </w:rPr>
        <w:t>ется тот факт, что чем больших «успехов» добиваются учёные «эк</w:t>
      </w:r>
      <w:r w:rsidRPr="00096EFE">
        <w:rPr>
          <w:sz w:val="20"/>
        </w:rPr>
        <w:t>о</w:t>
      </w:r>
      <w:r w:rsidRPr="00096EFE">
        <w:rPr>
          <w:sz w:val="20"/>
        </w:rPr>
        <w:t>номисты», чем больше готовится «специалистов» в этой области, тем в более бедственном положении оказывается большинство тр</w:t>
      </w:r>
      <w:r w:rsidRPr="00096EFE">
        <w:rPr>
          <w:sz w:val="20"/>
        </w:rPr>
        <w:t>у</w:t>
      </w:r>
      <w:r w:rsidRPr="00096EFE">
        <w:rPr>
          <w:sz w:val="20"/>
        </w:rPr>
        <w:t>жеников, занятых созидани</w:t>
      </w:r>
      <w:r w:rsidRPr="00096EFE">
        <w:rPr>
          <w:sz w:val="20"/>
        </w:rPr>
        <w:softHyphen/>
        <w:t>ем общественно полезных предметов, т</w:t>
      </w:r>
      <w:r w:rsidRPr="00096EFE">
        <w:rPr>
          <w:sz w:val="20"/>
        </w:rPr>
        <w:t>о</w:t>
      </w:r>
      <w:r w:rsidRPr="00096EFE">
        <w:rPr>
          <w:sz w:val="20"/>
        </w:rPr>
        <w:t>варов и услуг.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sz w:val="20"/>
        </w:rPr>
        <w:t>Все современные экономические школы учат тому, как отдель</w:t>
      </w:r>
      <w:r w:rsidRPr="00096EFE">
        <w:rPr>
          <w:sz w:val="20"/>
        </w:rPr>
        <w:softHyphen/>
        <w:t>ному бизнесмену (предпринимателю) или отдельной корпорации до</w:t>
      </w:r>
      <w:r w:rsidRPr="00096EFE">
        <w:rPr>
          <w:sz w:val="20"/>
        </w:rPr>
        <w:softHyphen/>
        <w:t>биться фина</w:t>
      </w:r>
      <w:r w:rsidRPr="00096EFE">
        <w:rPr>
          <w:sz w:val="20"/>
        </w:rPr>
        <w:t>н</w:t>
      </w:r>
      <w:r w:rsidRPr="00096EFE">
        <w:rPr>
          <w:sz w:val="20"/>
        </w:rPr>
        <w:t>сового успеха, набить свои собственные карманы. По</w:t>
      </w:r>
      <w:r w:rsidRPr="00096EFE">
        <w:rPr>
          <w:sz w:val="20"/>
        </w:rPr>
        <w:softHyphen/>
        <w:t>лучаемая прибыль считается единственным критерием экономичес</w:t>
      </w:r>
      <w:r w:rsidRPr="00096EFE">
        <w:rPr>
          <w:sz w:val="20"/>
        </w:rPr>
        <w:softHyphen/>
        <w:t>кого усп</w:t>
      </w:r>
      <w:r w:rsidRPr="00096EFE">
        <w:rPr>
          <w:sz w:val="20"/>
        </w:rPr>
        <w:t>е</w:t>
      </w:r>
      <w:r w:rsidRPr="00096EFE">
        <w:rPr>
          <w:sz w:val="20"/>
        </w:rPr>
        <w:t>ха, правильности применяемых теоретических схем веде</w:t>
      </w:r>
      <w:r w:rsidRPr="00096EFE">
        <w:rPr>
          <w:sz w:val="20"/>
        </w:rPr>
        <w:softHyphen/>
        <w:t>ния дела. За рамками подобных «теорий» остаются проблемы обще</w:t>
      </w:r>
      <w:r w:rsidRPr="00096EFE">
        <w:rPr>
          <w:sz w:val="20"/>
        </w:rPr>
        <w:softHyphen/>
        <w:t>ственной пользы, влияние частно-корпоративной деятельности на благосостояние государства в целом и на экол</w:t>
      </w:r>
      <w:r w:rsidRPr="00096EFE">
        <w:rPr>
          <w:sz w:val="20"/>
        </w:rPr>
        <w:t>о</w:t>
      </w:r>
      <w:r w:rsidRPr="00096EFE">
        <w:rPr>
          <w:sz w:val="20"/>
        </w:rPr>
        <w:t xml:space="preserve">гию в частности. О существе таких теорий и основанной на них практике достаточно точно высказался Макс Амстердам: </w:t>
      </w:r>
      <w:r w:rsidRPr="00096EFE">
        <w:rPr>
          <w:i/>
          <w:iCs/>
          <w:sz w:val="20"/>
        </w:rPr>
        <w:t>«Бизнес – это искусство извлекать денъги из ч</w:t>
      </w:r>
      <w:r w:rsidRPr="00096EFE">
        <w:rPr>
          <w:i/>
          <w:iCs/>
          <w:sz w:val="20"/>
        </w:rPr>
        <w:t>у</w:t>
      </w:r>
      <w:r w:rsidRPr="00096EFE">
        <w:rPr>
          <w:i/>
          <w:iCs/>
          <w:sz w:val="20"/>
        </w:rPr>
        <w:t>жого кармана, не прибегая к насилию»</w:t>
      </w:r>
      <w:r w:rsidRPr="00096EFE">
        <w:rPr>
          <w:sz w:val="20"/>
        </w:rPr>
        <w:t>. Именно та</w:t>
      </w:r>
      <w:r w:rsidRPr="00096EFE">
        <w:rPr>
          <w:sz w:val="20"/>
        </w:rPr>
        <w:softHyphen/>
        <w:t>ким «и</w:t>
      </w:r>
      <w:r w:rsidRPr="00096EFE">
        <w:rPr>
          <w:sz w:val="20"/>
        </w:rPr>
        <w:t>с</w:t>
      </w:r>
      <w:r w:rsidRPr="00096EFE">
        <w:rPr>
          <w:sz w:val="20"/>
        </w:rPr>
        <w:t>кусством» является раскрутка тарифов естественных моно</w:t>
      </w:r>
      <w:r w:rsidRPr="00096EFE">
        <w:rPr>
          <w:sz w:val="20"/>
        </w:rPr>
        <w:softHyphen/>
        <w:t>полий. Их импульсный ежегодный рост – это инструмент дестабили</w:t>
      </w:r>
      <w:r w:rsidRPr="00096EFE">
        <w:rPr>
          <w:sz w:val="20"/>
        </w:rPr>
        <w:softHyphen/>
        <w:t>зации и р</w:t>
      </w:r>
      <w:r w:rsidRPr="00096EFE">
        <w:rPr>
          <w:sz w:val="20"/>
        </w:rPr>
        <w:t>а</w:t>
      </w:r>
      <w:r w:rsidRPr="00096EFE">
        <w:rPr>
          <w:sz w:val="20"/>
        </w:rPr>
        <w:t>зорения народно-хозяйственного комплекса России.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sz w:val="20"/>
        </w:rPr>
        <w:t>Но в обществе всегда существовали и иные воззрения на эконо</w:t>
      </w:r>
      <w:r w:rsidRPr="00096EFE">
        <w:rPr>
          <w:sz w:val="20"/>
        </w:rPr>
        <w:softHyphen/>
        <w:t xml:space="preserve">мику. Принципиально иной по своему содержанию является </w:t>
      </w:r>
      <w:r w:rsidRPr="00096EFE">
        <w:rPr>
          <w:b/>
          <w:bCs/>
          <w:sz w:val="20"/>
        </w:rPr>
        <w:t>обще</w:t>
      </w:r>
      <w:r w:rsidRPr="00096EFE">
        <w:rPr>
          <w:b/>
          <w:bCs/>
          <w:sz w:val="20"/>
        </w:rPr>
        <w:softHyphen/>
        <w:t>ственно-полезная экономика</w:t>
      </w:r>
      <w:r w:rsidRPr="00096EFE">
        <w:rPr>
          <w:sz w:val="20"/>
        </w:rPr>
        <w:t>. Именно она и представлена в КОБе.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sz w:val="20"/>
        </w:rPr>
        <w:t xml:space="preserve">Сейчас принято считать, что </w:t>
      </w:r>
      <w:r w:rsidRPr="00096EFE">
        <w:rPr>
          <w:b/>
          <w:bCs/>
          <w:sz w:val="20"/>
        </w:rPr>
        <w:t>«экономика» – это наука</w:t>
      </w:r>
      <w:r w:rsidRPr="00096EFE">
        <w:rPr>
          <w:sz w:val="20"/>
        </w:rPr>
        <w:t xml:space="preserve">. На самом деле </w:t>
      </w:r>
      <w:r w:rsidRPr="00096EFE">
        <w:rPr>
          <w:b/>
          <w:bCs/>
          <w:sz w:val="20"/>
        </w:rPr>
        <w:t>это не так</w:t>
      </w:r>
      <w:r w:rsidRPr="00096EFE">
        <w:rPr>
          <w:sz w:val="20"/>
        </w:rPr>
        <w:t>. В «Толковом словаре русского языка» С.И. Ожегова и Н.Ю. Шведовой (4-ое издание, М</w:t>
      </w:r>
      <w:r w:rsidRPr="00096EFE">
        <w:rPr>
          <w:sz w:val="20"/>
        </w:rPr>
        <w:t>о</w:t>
      </w:r>
      <w:r w:rsidRPr="00096EFE">
        <w:rPr>
          <w:sz w:val="20"/>
        </w:rPr>
        <w:t xml:space="preserve">сква, </w:t>
      </w:r>
      <w:smartTag w:uri="urn:schemas-microsoft-com:office:smarttags" w:element="metricconverter">
        <w:smartTagPr>
          <w:attr w:name="ProductID" w:val="1999 г"/>
        </w:smartTagPr>
        <w:r w:rsidRPr="00096EFE">
          <w:rPr>
            <w:sz w:val="20"/>
          </w:rPr>
          <w:t>1999 г</w:t>
        </w:r>
      </w:smartTag>
      <w:r w:rsidRPr="00096EFE">
        <w:rPr>
          <w:sz w:val="20"/>
        </w:rPr>
        <w:t xml:space="preserve">.) слово </w:t>
      </w:r>
      <w:r w:rsidRPr="00096EFE">
        <w:rPr>
          <w:b/>
          <w:bCs/>
          <w:sz w:val="20"/>
        </w:rPr>
        <w:t>«наука»</w:t>
      </w:r>
      <w:r w:rsidRPr="00096EFE">
        <w:rPr>
          <w:sz w:val="20"/>
        </w:rPr>
        <w:t>: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sz w:val="20"/>
        </w:rPr>
        <w:t>1. Система знаний о закономерностях развития природы, обще</w:t>
      </w:r>
      <w:r w:rsidRPr="00096EFE">
        <w:rPr>
          <w:sz w:val="20"/>
        </w:rPr>
        <w:softHyphen/>
        <w:t>ства и мышления, а также отдельная область таких знаний. (Обще</w:t>
      </w:r>
      <w:r w:rsidRPr="00096EFE">
        <w:rPr>
          <w:sz w:val="20"/>
        </w:rPr>
        <w:softHyphen/>
        <w:t>ственные науки. Естественные науки. Гуман</w:t>
      </w:r>
      <w:r w:rsidRPr="00096EFE">
        <w:rPr>
          <w:sz w:val="20"/>
        </w:rPr>
        <w:t>и</w:t>
      </w:r>
      <w:r w:rsidRPr="00096EFE">
        <w:rPr>
          <w:sz w:val="20"/>
        </w:rPr>
        <w:t>тарные науки).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sz w:val="20"/>
        </w:rPr>
        <w:t>2. То, что поучает, даёт опыт, урок (</w:t>
      </w:r>
      <w:r w:rsidRPr="00096EFE">
        <w:rPr>
          <w:i/>
          <w:iCs/>
          <w:sz w:val="20"/>
        </w:rPr>
        <w:t>«пусть этот случай будет ему на</w:t>
      </w:r>
      <w:r w:rsidRPr="00096EFE">
        <w:rPr>
          <w:i/>
          <w:iCs/>
          <w:sz w:val="20"/>
        </w:rPr>
        <w:t>у</w:t>
      </w:r>
      <w:r w:rsidRPr="00096EFE">
        <w:rPr>
          <w:i/>
          <w:iCs/>
          <w:sz w:val="20"/>
        </w:rPr>
        <w:t>кой»</w:t>
      </w:r>
      <w:r w:rsidRPr="00096EFE">
        <w:rPr>
          <w:sz w:val="20"/>
        </w:rPr>
        <w:t>).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sz w:val="20"/>
        </w:rPr>
        <w:t>Что же мы видим в нашей стране? Какие наблюдаем «законо</w:t>
      </w:r>
      <w:r w:rsidRPr="00096EFE">
        <w:rPr>
          <w:sz w:val="20"/>
        </w:rPr>
        <w:softHyphen/>
        <w:t>мерности» в экономич</w:t>
      </w:r>
      <w:r w:rsidRPr="00096EFE">
        <w:rPr>
          <w:sz w:val="20"/>
        </w:rPr>
        <w:t>е</w:t>
      </w:r>
      <w:r w:rsidRPr="00096EFE">
        <w:rPr>
          <w:sz w:val="20"/>
        </w:rPr>
        <w:t>ской сфере? Мы видим полный развал всего народного хозяйства, когда разрушено всё, начиная от обыденного сельского хозяйства, и кончая высокотехнологичной космической от</w:t>
      </w:r>
      <w:r w:rsidRPr="00096EFE">
        <w:rPr>
          <w:sz w:val="20"/>
        </w:rPr>
        <w:softHyphen/>
        <w:t>раслью, бывшей совсем недавно самой передовой в мире. Причём всё это пр</w:t>
      </w:r>
      <w:r w:rsidRPr="00096EFE">
        <w:rPr>
          <w:sz w:val="20"/>
        </w:rPr>
        <w:t>и</w:t>
      </w:r>
      <w:r w:rsidRPr="00096EFE">
        <w:rPr>
          <w:sz w:val="20"/>
        </w:rPr>
        <w:t>знано высшим руководством страны, которое пытается прекратить развал т.н. «нац.проектами».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b/>
          <w:bCs/>
          <w:sz w:val="20"/>
        </w:rPr>
        <w:t>И что же это тогда за «экономическая наука»</w:t>
      </w:r>
      <w:r w:rsidRPr="00096EFE">
        <w:rPr>
          <w:sz w:val="20"/>
        </w:rPr>
        <w:t>, которая долж</w:t>
      </w:r>
      <w:r w:rsidRPr="00096EFE">
        <w:rPr>
          <w:sz w:val="20"/>
        </w:rPr>
        <w:softHyphen/>
        <w:t>на знать «закономерн</w:t>
      </w:r>
      <w:r w:rsidRPr="00096EFE">
        <w:rPr>
          <w:sz w:val="20"/>
        </w:rPr>
        <w:t>о</w:t>
      </w:r>
      <w:r w:rsidRPr="00096EFE">
        <w:rPr>
          <w:sz w:val="20"/>
        </w:rPr>
        <w:t>сти развития общества», а зная «закономерно</w:t>
      </w:r>
      <w:r w:rsidRPr="00096EFE">
        <w:rPr>
          <w:sz w:val="20"/>
        </w:rPr>
        <w:softHyphen/>
        <w:t xml:space="preserve">сти», </w:t>
      </w:r>
      <w:r w:rsidRPr="00096EFE">
        <w:rPr>
          <w:b/>
          <w:bCs/>
          <w:sz w:val="20"/>
        </w:rPr>
        <w:t>уметь предвидеть</w:t>
      </w:r>
      <w:r w:rsidRPr="00096EFE">
        <w:rPr>
          <w:sz w:val="20"/>
        </w:rPr>
        <w:t>, предвосхищать события, и соответствен</w:t>
      </w:r>
      <w:r w:rsidRPr="00096EFE">
        <w:rPr>
          <w:sz w:val="20"/>
        </w:rPr>
        <w:softHyphen/>
        <w:t xml:space="preserve">но </w:t>
      </w:r>
      <w:r w:rsidRPr="00096EFE">
        <w:rPr>
          <w:b/>
          <w:bCs/>
          <w:sz w:val="20"/>
        </w:rPr>
        <w:t>влиять</w:t>
      </w:r>
      <w:r w:rsidRPr="00096EFE">
        <w:rPr>
          <w:sz w:val="20"/>
        </w:rPr>
        <w:t xml:space="preserve"> на них таким образом, чтобы устранять всё плохое, вред</w:t>
      </w:r>
      <w:r w:rsidRPr="00096EFE">
        <w:rPr>
          <w:sz w:val="20"/>
        </w:rPr>
        <w:softHyphen/>
        <w:t>ное и разрушающее?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b/>
          <w:bCs/>
          <w:sz w:val="20"/>
        </w:rPr>
        <w:t>И что же это за «учёные-экономисты»</w:t>
      </w:r>
      <w:r w:rsidRPr="00096EFE">
        <w:rPr>
          <w:sz w:val="20"/>
        </w:rPr>
        <w:t>, эти «профессора и докт</w:t>
      </w:r>
      <w:r w:rsidRPr="00096EFE">
        <w:rPr>
          <w:sz w:val="20"/>
        </w:rPr>
        <w:t>о</w:t>
      </w:r>
      <w:r w:rsidRPr="00096EFE">
        <w:rPr>
          <w:sz w:val="20"/>
        </w:rPr>
        <w:t>ра экономических наук», которые доведи своими экономичес</w:t>
      </w:r>
      <w:r w:rsidRPr="00096EFE">
        <w:rPr>
          <w:sz w:val="20"/>
        </w:rPr>
        <w:softHyphen/>
        <w:t>кими реформами богатейшую страну мира (в которой есть всё необ</w:t>
      </w:r>
      <w:r w:rsidRPr="00096EFE">
        <w:rPr>
          <w:sz w:val="20"/>
        </w:rPr>
        <w:softHyphen/>
        <w:t>ходимое для достойной и счастливой жизни людей), довели страну и народ до нищенского сущ</w:t>
      </w:r>
      <w:r w:rsidRPr="00096EFE">
        <w:rPr>
          <w:sz w:val="20"/>
        </w:rPr>
        <w:t>е</w:t>
      </w:r>
      <w:r w:rsidRPr="00096EFE">
        <w:rPr>
          <w:sz w:val="20"/>
        </w:rPr>
        <w:t>ствования?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b/>
          <w:bCs/>
          <w:sz w:val="20"/>
        </w:rPr>
        <w:t>Кому нужны такая «экономическая наука» и такие «учё</w:t>
      </w:r>
      <w:r w:rsidRPr="00096EFE">
        <w:rPr>
          <w:b/>
          <w:bCs/>
          <w:sz w:val="20"/>
        </w:rPr>
        <w:softHyphen/>
        <w:t>ные-экономисты»?</w:t>
      </w:r>
    </w:p>
    <w:p w:rsidR="00BB197C" w:rsidRPr="00096EFE" w:rsidRDefault="00BB197C" w:rsidP="00BB197C">
      <w:pPr>
        <w:pStyle w:val="3"/>
        <w:jc w:val="center"/>
      </w:pPr>
      <w:bookmarkStart w:id="8" w:name="_Toc279604247"/>
      <w:bookmarkStart w:id="9" w:name="_Toc279604592"/>
      <w:r w:rsidRPr="00096EFE">
        <w:t>Откровения западной экономической «мысли»</w:t>
      </w:r>
      <w:bookmarkEnd w:id="8"/>
      <w:bookmarkEnd w:id="9"/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sz w:val="20"/>
        </w:rPr>
        <w:t>Если кто-то на это скажет, что мол это только наши отечествен</w:t>
      </w:r>
      <w:r w:rsidRPr="00096EFE">
        <w:rPr>
          <w:sz w:val="20"/>
        </w:rPr>
        <w:softHyphen/>
        <w:t>ные («родные») экономисты дураки и ни на что не способны, а вот на Западе – там экономисты высочайш</w:t>
      </w:r>
      <w:r w:rsidRPr="00096EFE">
        <w:rPr>
          <w:sz w:val="20"/>
        </w:rPr>
        <w:t>е</w:t>
      </w:r>
      <w:r w:rsidRPr="00096EFE">
        <w:rPr>
          <w:sz w:val="20"/>
        </w:rPr>
        <w:t>го класса, то в ответ на это при</w:t>
      </w:r>
      <w:r w:rsidRPr="00096EFE">
        <w:rPr>
          <w:sz w:val="20"/>
        </w:rPr>
        <w:softHyphen/>
        <w:t>веду мнение президента экономического научного общ</w:t>
      </w:r>
      <w:r w:rsidRPr="00096EFE">
        <w:rPr>
          <w:sz w:val="20"/>
        </w:rPr>
        <w:t>е</w:t>
      </w:r>
      <w:r w:rsidRPr="00096EFE">
        <w:rPr>
          <w:sz w:val="20"/>
        </w:rPr>
        <w:t>ства США об экономической науке Запада, которое изложено в «Экономич</w:t>
      </w:r>
      <w:r w:rsidRPr="00096EFE">
        <w:rPr>
          <w:sz w:val="20"/>
        </w:rPr>
        <w:t>е</w:t>
      </w:r>
      <w:r w:rsidRPr="00096EFE">
        <w:rPr>
          <w:sz w:val="20"/>
        </w:rPr>
        <w:t>ском эссе» (сборник работ за 50-летний период) знаменитого во всём мире эконо</w:t>
      </w:r>
      <w:r w:rsidRPr="00096EFE">
        <w:rPr>
          <w:sz w:val="20"/>
        </w:rPr>
        <w:softHyphen/>
        <w:t xml:space="preserve">миста Леонтьева (Политиздат, </w:t>
      </w:r>
      <w:smartTag w:uri="urn:schemas-microsoft-com:office:smarttags" w:element="metricconverter">
        <w:smartTagPr>
          <w:attr w:name="ProductID" w:val="1990 г"/>
        </w:smartTagPr>
        <w:r w:rsidRPr="00096EFE">
          <w:rPr>
            <w:sz w:val="20"/>
          </w:rPr>
          <w:t>1990 г</w:t>
        </w:r>
      </w:smartTag>
      <w:r w:rsidRPr="00096EFE">
        <w:rPr>
          <w:sz w:val="20"/>
        </w:rPr>
        <w:t xml:space="preserve">., стр. 268): </w:t>
      </w:r>
      <w:r w:rsidRPr="00096EFE">
        <w:rPr>
          <w:i/>
          <w:iCs/>
          <w:sz w:val="20"/>
        </w:rPr>
        <w:t>«… до</w:t>
      </w:r>
      <w:r w:rsidRPr="00096EFE">
        <w:rPr>
          <w:i/>
          <w:iCs/>
          <w:sz w:val="20"/>
        </w:rPr>
        <w:t>с</w:t>
      </w:r>
      <w:r w:rsidRPr="00096EFE">
        <w:rPr>
          <w:i/>
          <w:iCs/>
          <w:sz w:val="20"/>
        </w:rPr>
        <w:t>тижение эко</w:t>
      </w:r>
      <w:r w:rsidRPr="00096EFE">
        <w:rPr>
          <w:i/>
          <w:iCs/>
          <w:sz w:val="20"/>
        </w:rPr>
        <w:softHyphen/>
        <w:t>номической теории за последние два десятилетия как впечатляю</w:t>
      </w:r>
      <w:r w:rsidRPr="00096EFE">
        <w:rPr>
          <w:i/>
          <w:iCs/>
          <w:sz w:val="20"/>
        </w:rPr>
        <w:softHyphen/>
        <w:t>щи, так и красивы. Но нельзя отрицать, что есть что-то скан</w:t>
      </w:r>
      <w:r w:rsidRPr="00096EFE">
        <w:rPr>
          <w:i/>
          <w:iCs/>
          <w:sz w:val="20"/>
        </w:rPr>
        <w:softHyphen/>
        <w:t>дальное в зрелище такого количества людей, совершенс</w:t>
      </w:r>
      <w:r w:rsidRPr="00096EFE">
        <w:rPr>
          <w:i/>
          <w:iCs/>
          <w:sz w:val="20"/>
        </w:rPr>
        <w:t>т</w:t>
      </w:r>
      <w:r w:rsidRPr="00096EFE">
        <w:rPr>
          <w:i/>
          <w:iCs/>
          <w:sz w:val="20"/>
        </w:rPr>
        <w:t>вующих анализ состояния экономики, при этом никак не объясня</w:t>
      </w:r>
      <w:r w:rsidRPr="00096EFE">
        <w:rPr>
          <w:i/>
          <w:iCs/>
          <w:sz w:val="20"/>
        </w:rPr>
        <w:t>ю</w:t>
      </w:r>
      <w:r w:rsidRPr="00096EFE">
        <w:rPr>
          <w:i/>
          <w:iCs/>
          <w:sz w:val="20"/>
        </w:rPr>
        <w:t>щих, почему та или иная ситуация возникает или должна была воз</w:t>
      </w:r>
      <w:r w:rsidRPr="00096EFE">
        <w:rPr>
          <w:i/>
          <w:iCs/>
          <w:sz w:val="20"/>
        </w:rPr>
        <w:softHyphen/>
        <w:t>никнуть … Это положение дел нужно признать н</w:t>
      </w:r>
      <w:r w:rsidRPr="00096EFE">
        <w:rPr>
          <w:i/>
          <w:iCs/>
          <w:sz w:val="20"/>
        </w:rPr>
        <w:t>е</w:t>
      </w:r>
      <w:r w:rsidRPr="00096EFE">
        <w:rPr>
          <w:i/>
          <w:iCs/>
          <w:sz w:val="20"/>
        </w:rPr>
        <w:t>удовлетвори</w:t>
      </w:r>
      <w:r w:rsidRPr="00096EFE">
        <w:rPr>
          <w:i/>
          <w:iCs/>
          <w:sz w:val="20"/>
        </w:rPr>
        <w:softHyphen/>
        <w:t>тельным и несколько нечестным»</w:t>
      </w:r>
      <w:r w:rsidRPr="00096EFE">
        <w:rPr>
          <w:sz w:val="20"/>
        </w:rPr>
        <w:t>.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sz w:val="20"/>
        </w:rPr>
        <w:t>Что означает такое признание? Оно означает, что даже сам пре</w:t>
      </w:r>
      <w:r w:rsidRPr="00096EFE">
        <w:rPr>
          <w:sz w:val="20"/>
        </w:rPr>
        <w:softHyphen/>
        <w:t>зидент экономического научного общества США признаёт, что эко</w:t>
      </w:r>
      <w:r w:rsidRPr="00096EFE">
        <w:rPr>
          <w:sz w:val="20"/>
        </w:rPr>
        <w:softHyphen/>
        <w:t xml:space="preserve">номика Запада ведёт себя </w:t>
      </w:r>
      <w:r w:rsidRPr="00096EFE">
        <w:rPr>
          <w:b/>
          <w:bCs/>
          <w:sz w:val="20"/>
        </w:rPr>
        <w:t>непредсказуемым</w:t>
      </w:r>
      <w:r w:rsidRPr="00096EFE">
        <w:rPr>
          <w:sz w:val="20"/>
        </w:rPr>
        <w:t xml:space="preserve"> образом. А с точки зр</w:t>
      </w:r>
      <w:r w:rsidRPr="00096EFE">
        <w:rPr>
          <w:sz w:val="20"/>
        </w:rPr>
        <w:t>е</w:t>
      </w:r>
      <w:r w:rsidRPr="00096EFE">
        <w:rPr>
          <w:sz w:val="20"/>
        </w:rPr>
        <w:t>ния достаточно общей теории управления (ДОТУ) невозможно управлять объектом, к</w:t>
      </w:r>
      <w:r w:rsidRPr="00096EFE">
        <w:rPr>
          <w:sz w:val="20"/>
        </w:rPr>
        <w:t>о</w:t>
      </w:r>
      <w:r w:rsidRPr="00096EFE">
        <w:rPr>
          <w:sz w:val="20"/>
        </w:rPr>
        <w:t>торый ведёт себя непредсказуемо, что в свою очередь означает, что такой объект невозможно ввести в нужный режим самоуправления.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sz w:val="20"/>
        </w:rPr>
        <w:t xml:space="preserve">Сам же мировой авторитет Леонтьев о западной экономической науке в том же «эссе» на стр. 265, 266 пишет следующее: </w:t>
      </w:r>
      <w:r w:rsidRPr="00096EFE">
        <w:rPr>
          <w:i/>
          <w:iCs/>
          <w:sz w:val="20"/>
        </w:rPr>
        <w:t>«Беспо</w:t>
      </w:r>
      <w:r w:rsidRPr="00096EFE">
        <w:rPr>
          <w:i/>
          <w:iCs/>
          <w:sz w:val="20"/>
        </w:rPr>
        <w:softHyphen/>
        <w:t>койство выз</w:t>
      </w:r>
      <w:r w:rsidRPr="00096EFE">
        <w:rPr>
          <w:i/>
          <w:iCs/>
          <w:sz w:val="20"/>
        </w:rPr>
        <w:t>ы</w:t>
      </w:r>
      <w:r w:rsidRPr="00096EFE">
        <w:rPr>
          <w:i/>
          <w:iCs/>
          <w:sz w:val="20"/>
        </w:rPr>
        <w:t>вает, однако, не неадекватный вектор целей эко</w:t>
      </w:r>
      <w:r w:rsidRPr="00096EFE">
        <w:rPr>
          <w:i/>
          <w:iCs/>
          <w:sz w:val="20"/>
        </w:rPr>
        <w:softHyphen/>
        <w:t xml:space="preserve">номического развития, а </w:t>
      </w:r>
      <w:r w:rsidRPr="00096EFE">
        <w:rPr>
          <w:b/>
          <w:bCs/>
          <w:i/>
          <w:iCs/>
          <w:sz w:val="20"/>
        </w:rPr>
        <w:t>наша неспособность точно поразить л</w:t>
      </w:r>
      <w:r w:rsidRPr="00096EFE">
        <w:rPr>
          <w:b/>
          <w:bCs/>
          <w:i/>
          <w:iCs/>
          <w:sz w:val="20"/>
        </w:rPr>
        <w:t>ю</w:t>
      </w:r>
      <w:r w:rsidRPr="00096EFE">
        <w:rPr>
          <w:b/>
          <w:bCs/>
          <w:i/>
          <w:iCs/>
          <w:sz w:val="20"/>
        </w:rPr>
        <w:t>бую из них</w:t>
      </w:r>
      <w:r w:rsidRPr="00096EFE">
        <w:rPr>
          <w:i/>
          <w:iCs/>
          <w:sz w:val="20"/>
        </w:rPr>
        <w:t>. Тревога, о которой я говорил ранее, вызвана не столько отрывом от пра</w:t>
      </w:r>
      <w:r w:rsidRPr="00096EFE">
        <w:rPr>
          <w:i/>
          <w:iCs/>
          <w:sz w:val="20"/>
        </w:rPr>
        <w:t>к</w:t>
      </w:r>
      <w:r w:rsidRPr="00096EFE">
        <w:rPr>
          <w:i/>
          <w:iCs/>
          <w:sz w:val="20"/>
        </w:rPr>
        <w:t>тики тех задач, на решение которых направляют усилия современные экономисты, сколько очевидной неадекватн</w:t>
      </w:r>
      <w:r w:rsidRPr="00096EFE">
        <w:rPr>
          <w:i/>
          <w:iCs/>
          <w:sz w:val="20"/>
        </w:rPr>
        <w:t>о</w:t>
      </w:r>
      <w:r w:rsidRPr="00096EFE">
        <w:rPr>
          <w:i/>
          <w:iCs/>
          <w:sz w:val="20"/>
        </w:rPr>
        <w:t>стью научных средств, с помощью которых их пы</w:t>
      </w:r>
      <w:r w:rsidRPr="00096EFE">
        <w:rPr>
          <w:i/>
          <w:iCs/>
          <w:sz w:val="20"/>
        </w:rPr>
        <w:softHyphen/>
        <w:t>таются решить»</w:t>
      </w:r>
      <w:r w:rsidRPr="00096EFE">
        <w:rPr>
          <w:sz w:val="20"/>
        </w:rPr>
        <w:t xml:space="preserve">. И на стр. 59: </w:t>
      </w:r>
      <w:r w:rsidRPr="00096EFE">
        <w:rPr>
          <w:i/>
          <w:iCs/>
          <w:sz w:val="20"/>
        </w:rPr>
        <w:t>«Ни более простые варианты экономической теории, ни их более совершенные динамические версии не продвинули нас намного вперёд в детальном объясне</w:t>
      </w:r>
      <w:r w:rsidRPr="00096EFE">
        <w:rPr>
          <w:i/>
          <w:iCs/>
          <w:sz w:val="20"/>
        </w:rPr>
        <w:softHyphen/>
        <w:t xml:space="preserve">нии, </w:t>
      </w:r>
      <w:r w:rsidRPr="00096EFE">
        <w:rPr>
          <w:b/>
          <w:bCs/>
          <w:i/>
          <w:iCs/>
          <w:sz w:val="20"/>
        </w:rPr>
        <w:t>не говоря уж о прогнозир</w:t>
      </w:r>
      <w:r w:rsidRPr="00096EFE">
        <w:rPr>
          <w:b/>
          <w:bCs/>
          <w:i/>
          <w:iCs/>
          <w:sz w:val="20"/>
        </w:rPr>
        <w:t>о</w:t>
      </w:r>
      <w:r w:rsidRPr="00096EFE">
        <w:rPr>
          <w:b/>
          <w:bCs/>
          <w:i/>
          <w:iCs/>
          <w:sz w:val="20"/>
        </w:rPr>
        <w:t>вании</w:t>
      </w:r>
      <w:r w:rsidRPr="00096EFE">
        <w:rPr>
          <w:i/>
          <w:iCs/>
          <w:sz w:val="20"/>
        </w:rPr>
        <w:t xml:space="preserve"> конкретных состояний»</w:t>
      </w:r>
      <w:r w:rsidRPr="00096EFE">
        <w:rPr>
          <w:sz w:val="20"/>
        </w:rPr>
        <w:t>.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sz w:val="20"/>
        </w:rPr>
        <w:lastRenderedPageBreak/>
        <w:t>Из этих откровенных признаний западных «авторитетов от эконо</w:t>
      </w:r>
      <w:r w:rsidRPr="00096EFE">
        <w:rPr>
          <w:sz w:val="20"/>
        </w:rPr>
        <w:softHyphen/>
        <w:t xml:space="preserve">мики» следует, что «западная экономическая наука» ничем не может помочь экономике России, поскольку </w:t>
      </w:r>
      <w:r w:rsidRPr="00096EFE">
        <w:rPr>
          <w:b/>
          <w:bCs/>
          <w:sz w:val="20"/>
        </w:rPr>
        <w:t>не имеет методов предска</w:t>
      </w:r>
      <w:r w:rsidRPr="00096EFE">
        <w:rPr>
          <w:b/>
          <w:bCs/>
          <w:sz w:val="20"/>
        </w:rPr>
        <w:softHyphen/>
        <w:t>зуемого вмешательства в дела управления всем народным хозя</w:t>
      </w:r>
      <w:r w:rsidRPr="00096EFE">
        <w:rPr>
          <w:b/>
          <w:bCs/>
          <w:sz w:val="20"/>
        </w:rPr>
        <w:t>й</w:t>
      </w:r>
      <w:r w:rsidRPr="00096EFE">
        <w:rPr>
          <w:b/>
          <w:bCs/>
          <w:sz w:val="20"/>
        </w:rPr>
        <w:t>ством</w:t>
      </w:r>
      <w:r w:rsidRPr="00096EFE">
        <w:rPr>
          <w:sz w:val="20"/>
        </w:rPr>
        <w:t xml:space="preserve"> родной страны (семьи). То есть в западной экономичес</w:t>
      </w:r>
      <w:r w:rsidRPr="00096EFE">
        <w:rPr>
          <w:sz w:val="20"/>
        </w:rPr>
        <w:softHyphen/>
        <w:t xml:space="preserve">кой науке есть лишь </w:t>
      </w:r>
      <w:r w:rsidRPr="005A3ECD">
        <w:rPr>
          <w:b/>
          <w:bCs/>
          <w:sz w:val="27"/>
          <w:szCs w:val="27"/>
        </w:rPr>
        <w:t>методы</w:t>
      </w:r>
      <w:r w:rsidRPr="00096EFE">
        <w:rPr>
          <w:sz w:val="20"/>
        </w:rPr>
        <w:t xml:space="preserve"> описания того, что происходит в эконо</w:t>
      </w:r>
      <w:r w:rsidRPr="00096EFE">
        <w:rPr>
          <w:sz w:val="20"/>
        </w:rPr>
        <w:softHyphen/>
        <w:t>мике (хозяйстве страны), то есть методы описания «стихии рынка». Почему же это так?</w:t>
      </w:r>
    </w:p>
    <w:p w:rsidR="00BB197C" w:rsidRPr="005A3ECD" w:rsidRDefault="00BB197C" w:rsidP="00BB197C">
      <w:pPr>
        <w:pStyle w:val="3"/>
        <w:jc w:val="center"/>
      </w:pPr>
      <w:bookmarkStart w:id="10" w:name="_Toc279604248"/>
      <w:bookmarkStart w:id="11" w:name="_Toc279604593"/>
      <w:r w:rsidRPr="005A3ECD">
        <w:t>Калейдоскоп экономических теорий</w:t>
      </w:r>
      <w:bookmarkEnd w:id="10"/>
      <w:bookmarkEnd w:id="11"/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sz w:val="20"/>
        </w:rPr>
        <w:t>Это так потому, что вся так называемая «экономическая наука» во всём мире (и на Западе, и у нас, и на Востоке…) не рассматривает экономические процессы через при</w:t>
      </w:r>
      <w:r w:rsidRPr="00096EFE">
        <w:rPr>
          <w:sz w:val="20"/>
        </w:rPr>
        <w:t>з</w:t>
      </w:r>
      <w:r w:rsidRPr="00096EFE">
        <w:rPr>
          <w:sz w:val="20"/>
        </w:rPr>
        <w:t xml:space="preserve">му управления. Ведь не может быть эффективной экономика сама по себе. Эффективным может быть лишь </w:t>
      </w:r>
      <w:r w:rsidRPr="00096EFE">
        <w:rPr>
          <w:b/>
          <w:bCs/>
          <w:sz w:val="20"/>
        </w:rPr>
        <w:t>управление</w:t>
      </w:r>
      <w:r w:rsidRPr="00096EFE">
        <w:rPr>
          <w:sz w:val="20"/>
        </w:rPr>
        <w:t xml:space="preserve"> народным хозяйством страны. Токарный станок как «при социализме» вращался с одной скоростью, так вра</w:t>
      </w:r>
      <w:r w:rsidRPr="00096EFE">
        <w:rPr>
          <w:sz w:val="20"/>
        </w:rPr>
        <w:softHyphen/>
        <w:t xml:space="preserve">щается и при «капитализме», обтачивая и выпуская детали. А вот </w:t>
      </w:r>
      <w:r w:rsidRPr="00096EFE">
        <w:rPr>
          <w:b/>
          <w:bCs/>
          <w:sz w:val="20"/>
        </w:rPr>
        <w:t>как</w:t>
      </w:r>
      <w:r w:rsidRPr="00096EFE">
        <w:rPr>
          <w:sz w:val="20"/>
        </w:rPr>
        <w:t xml:space="preserve"> этот станок обслуживают, </w:t>
      </w:r>
      <w:r w:rsidRPr="00096EFE">
        <w:rPr>
          <w:b/>
          <w:bCs/>
          <w:sz w:val="20"/>
        </w:rPr>
        <w:t>как</w:t>
      </w:r>
      <w:r w:rsidRPr="00096EFE">
        <w:rPr>
          <w:sz w:val="20"/>
        </w:rPr>
        <w:t xml:space="preserve"> обновляют ре</w:t>
      </w:r>
      <w:r w:rsidRPr="00096EFE">
        <w:rPr>
          <w:sz w:val="20"/>
        </w:rPr>
        <w:t>з</w:t>
      </w:r>
      <w:r w:rsidRPr="00096EFE">
        <w:rPr>
          <w:sz w:val="20"/>
        </w:rPr>
        <w:t xml:space="preserve">цы, </w:t>
      </w:r>
      <w:r w:rsidRPr="00096EFE">
        <w:rPr>
          <w:b/>
          <w:bCs/>
          <w:sz w:val="20"/>
        </w:rPr>
        <w:t>какой</w:t>
      </w:r>
      <w:r w:rsidRPr="00096EFE">
        <w:rPr>
          <w:sz w:val="20"/>
        </w:rPr>
        <w:t xml:space="preserve"> специ</w:t>
      </w:r>
      <w:r w:rsidRPr="00096EFE">
        <w:rPr>
          <w:sz w:val="20"/>
        </w:rPr>
        <w:softHyphen/>
        <w:t xml:space="preserve">алист на нём работает, </w:t>
      </w:r>
      <w:r w:rsidRPr="00096EFE">
        <w:rPr>
          <w:b/>
          <w:bCs/>
          <w:sz w:val="20"/>
        </w:rPr>
        <w:t>каково</w:t>
      </w:r>
      <w:r w:rsidRPr="00096EFE">
        <w:rPr>
          <w:sz w:val="20"/>
        </w:rPr>
        <w:t xml:space="preserve"> его отн</w:t>
      </w:r>
      <w:r w:rsidRPr="00096EFE">
        <w:rPr>
          <w:sz w:val="20"/>
        </w:rPr>
        <w:t>о</w:t>
      </w:r>
      <w:r w:rsidRPr="00096EFE">
        <w:rPr>
          <w:sz w:val="20"/>
        </w:rPr>
        <w:t xml:space="preserve">шение к труду и жизни, </w:t>
      </w:r>
      <w:r w:rsidRPr="00096EFE">
        <w:rPr>
          <w:b/>
          <w:bCs/>
          <w:sz w:val="20"/>
        </w:rPr>
        <w:t>ка</w:t>
      </w:r>
      <w:r w:rsidRPr="00096EFE">
        <w:rPr>
          <w:b/>
          <w:bCs/>
          <w:sz w:val="20"/>
        </w:rPr>
        <w:softHyphen/>
        <w:t>ково</w:t>
      </w:r>
      <w:r w:rsidRPr="00096EFE">
        <w:rPr>
          <w:sz w:val="20"/>
        </w:rPr>
        <w:t xml:space="preserve"> его настроение… – вот от всего этого и зависит т.н. «эффек</w:t>
      </w:r>
      <w:r w:rsidRPr="00096EFE">
        <w:rPr>
          <w:sz w:val="20"/>
        </w:rPr>
        <w:softHyphen/>
        <w:t>тивность производства». Это во-первых.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sz w:val="20"/>
        </w:rPr>
        <w:t>А во-вторых «экономическая наука» не рассматривает так назы</w:t>
      </w:r>
      <w:r w:rsidRPr="00096EFE">
        <w:rPr>
          <w:sz w:val="20"/>
        </w:rPr>
        <w:softHyphen/>
        <w:t>ваемую «экономику» во взаимодействии и взаимовлиянии с нравствен</w:t>
      </w:r>
      <w:r w:rsidRPr="00096EFE">
        <w:rPr>
          <w:sz w:val="20"/>
        </w:rPr>
        <w:softHyphen/>
        <w:t>ностью, демографией, культурой, экологией и т.д. Всё перечи</w:t>
      </w:r>
      <w:r w:rsidRPr="00096EFE">
        <w:rPr>
          <w:sz w:val="20"/>
        </w:rPr>
        <w:t>с</w:t>
      </w:r>
      <w:r w:rsidRPr="00096EFE">
        <w:rPr>
          <w:sz w:val="20"/>
        </w:rPr>
        <w:t>ленное не входит в сферу «экономической науки».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sz w:val="20"/>
        </w:rPr>
        <w:t xml:space="preserve">Первопричиной такого положения дел является </w:t>
      </w:r>
      <w:r w:rsidRPr="00096EFE">
        <w:rPr>
          <w:b/>
          <w:bCs/>
          <w:sz w:val="20"/>
        </w:rPr>
        <w:t>калейдоскопичес</w:t>
      </w:r>
      <w:r w:rsidRPr="00096EFE">
        <w:rPr>
          <w:b/>
          <w:bCs/>
          <w:sz w:val="20"/>
        </w:rPr>
        <w:softHyphen/>
        <w:t>кое мировоззрение</w:t>
      </w:r>
      <w:r w:rsidRPr="00096EFE">
        <w:rPr>
          <w:sz w:val="20"/>
        </w:rPr>
        <w:t xml:space="preserve"> и калейдоскопический идиотизм «учёных-эконо</w:t>
      </w:r>
      <w:r w:rsidRPr="00096EFE">
        <w:rPr>
          <w:sz w:val="20"/>
        </w:rPr>
        <w:softHyphen/>
        <w:t xml:space="preserve">мистов», которые </w:t>
      </w:r>
      <w:r w:rsidRPr="00096EFE">
        <w:rPr>
          <w:b/>
          <w:bCs/>
          <w:sz w:val="20"/>
        </w:rPr>
        <w:t>хотят знать и делать только «от сих до сих»</w:t>
      </w:r>
      <w:r w:rsidRPr="00096EFE">
        <w:rPr>
          <w:sz w:val="20"/>
        </w:rPr>
        <w:t>.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sz w:val="20"/>
        </w:rPr>
        <w:t>И если, как было ранее показано, задача науки – предсказывать события, прогнозир</w:t>
      </w:r>
      <w:r w:rsidRPr="00096EFE">
        <w:rPr>
          <w:sz w:val="20"/>
        </w:rPr>
        <w:t>о</w:t>
      </w:r>
      <w:r w:rsidRPr="00096EFE">
        <w:rPr>
          <w:sz w:val="20"/>
        </w:rPr>
        <w:t>вать их развитие и влиять своими рекомендаци</w:t>
      </w:r>
      <w:r w:rsidRPr="00096EFE">
        <w:rPr>
          <w:sz w:val="20"/>
        </w:rPr>
        <w:softHyphen/>
        <w:t xml:space="preserve">ями на их течение, то получается, что </w:t>
      </w:r>
      <w:r w:rsidRPr="00096EFE">
        <w:rPr>
          <w:b/>
          <w:bCs/>
          <w:sz w:val="20"/>
        </w:rPr>
        <w:t>существующая «экономи</w:t>
      </w:r>
      <w:r w:rsidRPr="00096EFE">
        <w:rPr>
          <w:b/>
          <w:bCs/>
          <w:sz w:val="20"/>
        </w:rPr>
        <w:softHyphen/>
        <w:t>ческая наука» по этим критериям наукой не является!</w:t>
      </w:r>
      <w:r w:rsidRPr="00096EFE">
        <w:rPr>
          <w:sz w:val="20"/>
        </w:rPr>
        <w:t xml:space="preserve"> Доказа</w:t>
      </w:r>
      <w:r w:rsidRPr="00096EFE">
        <w:rPr>
          <w:sz w:val="20"/>
        </w:rPr>
        <w:softHyphen/>
        <w:t>тельством этого служит множество существующих ныне «экономи</w:t>
      </w:r>
      <w:r w:rsidRPr="00096EFE">
        <w:rPr>
          <w:sz w:val="20"/>
        </w:rPr>
        <w:softHyphen/>
        <w:t>ческих те</w:t>
      </w:r>
      <w:r w:rsidRPr="00096EFE">
        <w:rPr>
          <w:sz w:val="20"/>
        </w:rPr>
        <w:t>о</w:t>
      </w:r>
      <w:r w:rsidRPr="00096EFE">
        <w:rPr>
          <w:sz w:val="20"/>
        </w:rPr>
        <w:t>рий», каждая из которых обосновывает только свою пра</w:t>
      </w:r>
      <w:r w:rsidRPr="00096EFE">
        <w:rPr>
          <w:sz w:val="20"/>
        </w:rPr>
        <w:softHyphen/>
        <w:t>воту и отрицает правоту других. Все эти теории не рассматривают народное хозяйство в качестве единого целого, в с</w:t>
      </w:r>
      <w:r w:rsidRPr="00096EFE">
        <w:rPr>
          <w:sz w:val="20"/>
        </w:rPr>
        <w:t>о</w:t>
      </w:r>
      <w:r w:rsidRPr="00096EFE">
        <w:rPr>
          <w:sz w:val="20"/>
        </w:rPr>
        <w:t>вокупности всех его составляющих частей и процессов, а рассматривают лишь «ку</w:t>
      </w:r>
      <w:r w:rsidRPr="00096EFE">
        <w:rPr>
          <w:sz w:val="20"/>
        </w:rPr>
        <w:softHyphen/>
        <w:t>сочки» этой целостной системы, вследствие чего все эти теории бес</w:t>
      </w:r>
      <w:r w:rsidRPr="00096EFE">
        <w:rPr>
          <w:sz w:val="20"/>
        </w:rPr>
        <w:softHyphen/>
        <w:t>полезны, что и док</w:t>
      </w:r>
      <w:r w:rsidRPr="00096EFE">
        <w:rPr>
          <w:sz w:val="20"/>
        </w:rPr>
        <w:t>а</w:t>
      </w:r>
      <w:r w:rsidRPr="00096EFE">
        <w:rPr>
          <w:sz w:val="20"/>
        </w:rPr>
        <w:t>зывает вся практика их применения. Таковы тео</w:t>
      </w:r>
      <w:r w:rsidRPr="00096EFE">
        <w:rPr>
          <w:sz w:val="20"/>
        </w:rPr>
        <w:softHyphen/>
        <w:t>рии и «политэкономии марксизма-ленинизма», и «институционализ</w:t>
      </w:r>
      <w:r w:rsidRPr="00096EFE">
        <w:rPr>
          <w:sz w:val="20"/>
        </w:rPr>
        <w:softHyphen/>
        <w:t>ма», и «монетаризма», и «кейнсианства», и «неолиб</w:t>
      </w:r>
      <w:r w:rsidRPr="00096EFE">
        <w:rPr>
          <w:sz w:val="20"/>
        </w:rPr>
        <w:t>е</w:t>
      </w:r>
      <w:r w:rsidRPr="00096EFE">
        <w:rPr>
          <w:sz w:val="20"/>
        </w:rPr>
        <w:t>рализма», и т.д. Все они во многом противоречат друг-другу. Так, «монетаризм» рас</w:t>
      </w:r>
      <w:r w:rsidRPr="00096EFE">
        <w:rPr>
          <w:sz w:val="20"/>
        </w:rPr>
        <w:softHyphen/>
        <w:t>сматривает все экономические процессы через призму креди</w:t>
      </w:r>
      <w:r w:rsidRPr="00096EFE">
        <w:rPr>
          <w:sz w:val="20"/>
        </w:rPr>
        <w:t>т</w:t>
      </w:r>
      <w:r w:rsidRPr="00096EFE">
        <w:rPr>
          <w:sz w:val="20"/>
        </w:rPr>
        <w:t>но-де</w:t>
      </w:r>
      <w:r w:rsidRPr="00096EFE">
        <w:rPr>
          <w:sz w:val="20"/>
        </w:rPr>
        <w:softHyphen/>
        <w:t>нежных операций и денежной массы, а «теория Дж. Кейнса» проти</w:t>
      </w:r>
      <w:r w:rsidRPr="00096EFE">
        <w:rPr>
          <w:sz w:val="20"/>
        </w:rPr>
        <w:softHyphen/>
        <w:t>воречит ей и базируется на стабильности доходов, государственном регулировании и повышении спроса. Изучать все эти теории – пустое дело и пустая трата времени, поскольку пользы от этого никакой. Более того. Все положения этих «теорий» создают в голове пытающегося в них разобраться бе</w:t>
      </w:r>
      <w:r w:rsidRPr="00096EFE">
        <w:rPr>
          <w:sz w:val="20"/>
        </w:rPr>
        <w:t>с</w:t>
      </w:r>
      <w:r w:rsidRPr="00096EFE">
        <w:rPr>
          <w:sz w:val="20"/>
        </w:rPr>
        <w:t>смысленный калейдоскоп.</w:t>
      </w:r>
    </w:p>
    <w:p w:rsidR="00BB197C" w:rsidRPr="005A3ECD" w:rsidRDefault="00BB197C" w:rsidP="00BB197C">
      <w:pPr>
        <w:pStyle w:val="3"/>
        <w:jc w:val="center"/>
      </w:pPr>
      <w:bookmarkStart w:id="12" w:name="_Toc279604249"/>
      <w:bookmarkStart w:id="13" w:name="_Toc279604594"/>
      <w:r w:rsidRPr="005A3ECD">
        <w:t>Экономические «буратины»</w:t>
      </w:r>
      <w:bookmarkEnd w:id="12"/>
      <w:bookmarkEnd w:id="13"/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sz w:val="20"/>
        </w:rPr>
        <w:t xml:space="preserve">Кроме этого, есть ещё один очень важный момент в отношении «экономической науки». Великий русский учёный Менделеев сказал: </w:t>
      </w:r>
      <w:r w:rsidRPr="00096EFE">
        <w:rPr>
          <w:i/>
          <w:iCs/>
          <w:sz w:val="20"/>
        </w:rPr>
        <w:t>«Наука начинается там, где начин</w:t>
      </w:r>
      <w:r w:rsidRPr="00096EFE">
        <w:rPr>
          <w:i/>
          <w:iCs/>
          <w:sz w:val="20"/>
        </w:rPr>
        <w:t>а</w:t>
      </w:r>
      <w:r w:rsidRPr="00096EFE">
        <w:rPr>
          <w:i/>
          <w:iCs/>
          <w:sz w:val="20"/>
        </w:rPr>
        <w:t>ют измерять»</w:t>
      </w:r>
      <w:r w:rsidRPr="00096EFE">
        <w:rPr>
          <w:sz w:val="20"/>
        </w:rPr>
        <w:t>.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sz w:val="20"/>
        </w:rPr>
        <w:t>Для того, чтобы научные измерения были понятны и применимы в ра</w:t>
      </w:r>
      <w:r w:rsidRPr="00096EFE">
        <w:rPr>
          <w:sz w:val="20"/>
        </w:rPr>
        <w:t>з</w:t>
      </w:r>
      <w:r w:rsidRPr="00096EFE">
        <w:rPr>
          <w:sz w:val="20"/>
        </w:rPr>
        <w:t>ных странах, в мире приняты и существуют эталонные величины. Так, во всех естественных науках в качестве эталонов приняты: при измерении длины – метр, веса – килограмм, грамм, и т.д.; при изм</w:t>
      </w:r>
      <w:r w:rsidRPr="00096EFE">
        <w:rPr>
          <w:sz w:val="20"/>
        </w:rPr>
        <w:t>е</w:t>
      </w:r>
      <w:r w:rsidRPr="00096EFE">
        <w:rPr>
          <w:sz w:val="20"/>
        </w:rPr>
        <w:t>ре</w:t>
      </w:r>
      <w:r w:rsidRPr="00096EFE">
        <w:rPr>
          <w:sz w:val="20"/>
        </w:rPr>
        <w:softHyphen/>
        <w:t>нии температуры – градус и т.п. И даже если в разных странах (семь</w:t>
      </w:r>
      <w:r w:rsidRPr="00096EFE">
        <w:rPr>
          <w:sz w:val="20"/>
        </w:rPr>
        <w:softHyphen/>
        <w:t>ях) эти эталоны разные (так длина в Англии измеряется в «ф</w:t>
      </w:r>
      <w:r w:rsidRPr="00096EFE">
        <w:rPr>
          <w:sz w:val="20"/>
        </w:rPr>
        <w:t>у</w:t>
      </w:r>
      <w:r w:rsidRPr="00096EFE">
        <w:rPr>
          <w:sz w:val="20"/>
        </w:rPr>
        <w:t>тах», а вес в «фунтах»), то всё равно раз и навсегда установлено с</w:t>
      </w:r>
      <w:r w:rsidRPr="00096EFE">
        <w:rPr>
          <w:sz w:val="20"/>
        </w:rPr>
        <w:t>о</w:t>
      </w:r>
      <w:r w:rsidRPr="00096EFE">
        <w:rPr>
          <w:sz w:val="20"/>
        </w:rPr>
        <w:t>ответствие между ними, есть формулы перевода метра в футы – 3,281; килограм</w:t>
      </w:r>
      <w:r w:rsidRPr="00096EFE">
        <w:rPr>
          <w:sz w:val="20"/>
        </w:rPr>
        <w:softHyphen/>
        <w:t>ма в фунты – 2,205. Это позволяет различные конс</w:t>
      </w:r>
      <w:r w:rsidRPr="00096EFE">
        <w:rPr>
          <w:sz w:val="20"/>
        </w:rPr>
        <w:t>т</w:t>
      </w:r>
      <w:r w:rsidRPr="00096EFE">
        <w:rPr>
          <w:sz w:val="20"/>
        </w:rPr>
        <w:t>рукции, агрегаты, устройства, изготовленные в разных местах и в разное время на всём Земном шаре, с</w:t>
      </w:r>
      <w:r w:rsidRPr="00096EFE">
        <w:rPr>
          <w:sz w:val="20"/>
        </w:rPr>
        <w:t>о</w:t>
      </w:r>
      <w:r w:rsidRPr="00096EFE">
        <w:rPr>
          <w:sz w:val="20"/>
        </w:rPr>
        <w:t>прягать между собой.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sz w:val="20"/>
        </w:rPr>
        <w:t>А какая же единица измерений принята за эталон в «экономичес</w:t>
      </w:r>
      <w:r w:rsidRPr="00096EFE">
        <w:rPr>
          <w:sz w:val="20"/>
        </w:rPr>
        <w:softHyphen/>
        <w:t>кой на</w:t>
      </w:r>
      <w:r w:rsidRPr="00096EFE">
        <w:rPr>
          <w:sz w:val="20"/>
        </w:rPr>
        <w:t>у</w:t>
      </w:r>
      <w:r w:rsidRPr="00096EFE">
        <w:rPr>
          <w:sz w:val="20"/>
        </w:rPr>
        <w:t>ке»?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sz w:val="20"/>
        </w:rPr>
        <w:t xml:space="preserve">Основная экономическая категория – </w:t>
      </w:r>
      <w:r w:rsidRPr="00096EFE">
        <w:rPr>
          <w:b/>
          <w:bCs/>
          <w:sz w:val="20"/>
        </w:rPr>
        <w:t>«стоимость»</w:t>
      </w:r>
      <w:r w:rsidRPr="00096EFE">
        <w:rPr>
          <w:sz w:val="20"/>
        </w:rPr>
        <w:t>. Ею измеря</w:t>
      </w:r>
      <w:r w:rsidRPr="00096EFE">
        <w:rPr>
          <w:sz w:val="20"/>
        </w:rPr>
        <w:softHyphen/>
        <w:t>ют ра</w:t>
      </w:r>
      <w:r w:rsidRPr="00096EFE">
        <w:rPr>
          <w:sz w:val="20"/>
        </w:rPr>
        <w:t>з</w:t>
      </w:r>
      <w:r w:rsidRPr="00096EFE">
        <w:rPr>
          <w:sz w:val="20"/>
        </w:rPr>
        <w:t>личные товары и услуги, которые являются (по «идее» «эконо</w:t>
      </w:r>
      <w:r w:rsidRPr="00096EFE">
        <w:rPr>
          <w:sz w:val="20"/>
        </w:rPr>
        <w:softHyphen/>
        <w:t>мической науки») результатом какого-либо труда людей. Но это только «по идее», поскольку, например, какой труд заложен в со</w:t>
      </w:r>
      <w:r w:rsidRPr="00096EFE">
        <w:rPr>
          <w:sz w:val="20"/>
        </w:rPr>
        <w:t>з</w:t>
      </w:r>
      <w:r w:rsidRPr="00096EFE">
        <w:rPr>
          <w:sz w:val="20"/>
        </w:rPr>
        <w:t>данные на улицах Москвы парковки автомобилей путём их выгор</w:t>
      </w:r>
      <w:r w:rsidRPr="00096EFE">
        <w:rPr>
          <w:sz w:val="20"/>
        </w:rPr>
        <w:t>а</w:t>
      </w:r>
      <w:r w:rsidRPr="00096EFE">
        <w:rPr>
          <w:sz w:val="20"/>
        </w:rPr>
        <w:t>живания из проезжей части? А какова стоимость такой парковки?!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sz w:val="20"/>
        </w:rPr>
        <w:t>В древности «стоимость» чего-либо измеряли по-разному. Кочев</w:t>
      </w:r>
      <w:r w:rsidRPr="00096EFE">
        <w:rPr>
          <w:sz w:val="20"/>
        </w:rPr>
        <w:softHyphen/>
        <w:t>ники измеряли «стоимость» количеством овец или овечьими шкура</w:t>
      </w:r>
      <w:r w:rsidRPr="00096EFE">
        <w:rPr>
          <w:sz w:val="20"/>
        </w:rPr>
        <w:softHyphen/>
        <w:t>ми. При Вавилонском царе Хаммурапи (1792– 1750 гг. до н.э.) опл</w:t>
      </w:r>
      <w:r w:rsidRPr="00096EFE">
        <w:rPr>
          <w:sz w:val="20"/>
        </w:rPr>
        <w:t>а</w:t>
      </w:r>
      <w:r w:rsidRPr="00096EFE">
        <w:rPr>
          <w:sz w:val="20"/>
        </w:rPr>
        <w:t>та чего-либо зерном или золотом была равнозначной. То есть, одновре</w:t>
      </w:r>
      <w:r w:rsidRPr="00096EFE">
        <w:rPr>
          <w:sz w:val="20"/>
        </w:rPr>
        <w:softHyphen/>
        <w:t>менно сущес</w:t>
      </w:r>
      <w:r w:rsidRPr="00096EFE">
        <w:rPr>
          <w:sz w:val="20"/>
        </w:rPr>
        <w:t>т</w:t>
      </w:r>
      <w:r w:rsidRPr="00096EFE">
        <w:rPr>
          <w:sz w:val="20"/>
        </w:rPr>
        <w:t xml:space="preserve">вовали на равных правах </w:t>
      </w:r>
      <w:r w:rsidRPr="00096EFE">
        <w:rPr>
          <w:b/>
          <w:bCs/>
          <w:sz w:val="20"/>
        </w:rPr>
        <w:t>две «валюты»: зерно и зо</w:t>
      </w:r>
      <w:r w:rsidRPr="00096EFE">
        <w:rPr>
          <w:b/>
          <w:bCs/>
          <w:sz w:val="20"/>
        </w:rPr>
        <w:softHyphen/>
        <w:t>лото</w:t>
      </w:r>
      <w:r w:rsidRPr="00096EFE">
        <w:rPr>
          <w:sz w:val="20"/>
        </w:rPr>
        <w:t>. Можно сказать, что в то время у человечества был шанс в</w:t>
      </w:r>
      <w:r w:rsidRPr="00096EFE">
        <w:rPr>
          <w:sz w:val="20"/>
        </w:rPr>
        <w:t>ы</w:t>
      </w:r>
      <w:r w:rsidRPr="00096EFE">
        <w:rPr>
          <w:sz w:val="20"/>
        </w:rPr>
        <w:t>б</w:t>
      </w:r>
      <w:r w:rsidRPr="00096EFE">
        <w:rPr>
          <w:sz w:val="20"/>
        </w:rPr>
        <w:softHyphen/>
        <w:t>рать одно из двух. Ибо в соответствии с русской народной посл</w:t>
      </w:r>
      <w:r w:rsidRPr="00096EFE">
        <w:rPr>
          <w:sz w:val="20"/>
        </w:rPr>
        <w:t>о</w:t>
      </w:r>
      <w:r w:rsidRPr="00096EFE">
        <w:rPr>
          <w:sz w:val="20"/>
        </w:rPr>
        <w:t>ви</w:t>
      </w:r>
      <w:r w:rsidRPr="00096EFE">
        <w:rPr>
          <w:sz w:val="20"/>
        </w:rPr>
        <w:softHyphen/>
        <w:t xml:space="preserve">цей </w:t>
      </w:r>
      <w:r w:rsidRPr="00096EFE">
        <w:rPr>
          <w:i/>
          <w:iCs/>
          <w:sz w:val="20"/>
        </w:rPr>
        <w:t>«Что посеешь, то и пожнёшь»</w:t>
      </w:r>
      <w:r w:rsidRPr="00096EFE">
        <w:rPr>
          <w:sz w:val="20"/>
        </w:rPr>
        <w:t xml:space="preserve">. Выбрали – </w:t>
      </w:r>
      <w:r w:rsidRPr="00096EFE">
        <w:rPr>
          <w:i/>
          <w:iCs/>
          <w:sz w:val="20"/>
        </w:rPr>
        <w:t>«посеяли»</w:t>
      </w:r>
      <w:r w:rsidRPr="00096EFE">
        <w:rPr>
          <w:sz w:val="20"/>
        </w:rPr>
        <w:t xml:space="preserve"> золото – … Теперь вспомните Буратино, который «сеял» золотые денежки на «поле чудес», и что в результате этого «посева» у него получилось.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sz w:val="20"/>
        </w:rPr>
        <w:t xml:space="preserve">Сейчас, в наше время, стоимость (цену) чего-либо измеряют в деньгах. То есть </w:t>
      </w:r>
      <w:r w:rsidRPr="00096EFE">
        <w:rPr>
          <w:b/>
          <w:bCs/>
          <w:sz w:val="20"/>
        </w:rPr>
        <w:t>деньги – единица измерения стоимости</w:t>
      </w:r>
      <w:r w:rsidRPr="00096EFE">
        <w:rPr>
          <w:sz w:val="20"/>
        </w:rPr>
        <w:t xml:space="preserve"> любых т</w:t>
      </w:r>
      <w:r w:rsidRPr="00096EFE">
        <w:rPr>
          <w:sz w:val="20"/>
        </w:rPr>
        <w:t>о</w:t>
      </w:r>
      <w:r w:rsidRPr="00096EFE">
        <w:rPr>
          <w:sz w:val="20"/>
        </w:rPr>
        <w:t>варов и услуг. Но эталонные единицы измерения стоимости – раз</w:t>
      </w:r>
      <w:r w:rsidRPr="00096EFE">
        <w:rPr>
          <w:sz w:val="20"/>
        </w:rPr>
        <w:softHyphen/>
        <w:t xml:space="preserve">личные в </w:t>
      </w:r>
      <w:r w:rsidRPr="00096EFE">
        <w:rPr>
          <w:sz w:val="20"/>
        </w:rPr>
        <w:lastRenderedPageBreak/>
        <w:t>различных странах. В России – рубль, в США – доллар, в Японии – йена и т.д. А как «экономическая наука» устанавливает между ними строгое соответствие (как это сделано в других науках)?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sz w:val="20"/>
        </w:rPr>
        <w:t>Не рассказывая здесь всю историю происхождения и развития д</w:t>
      </w:r>
      <w:r w:rsidRPr="00096EFE">
        <w:rPr>
          <w:sz w:val="20"/>
        </w:rPr>
        <w:t>е</w:t>
      </w:r>
      <w:r w:rsidRPr="00096EFE">
        <w:rPr>
          <w:sz w:val="20"/>
        </w:rPr>
        <w:t>нег, ограничимся констатацией того, что давным-давно деньгами были монеты из драгоценных металлов (з</w:t>
      </w:r>
      <w:r w:rsidRPr="00096EFE">
        <w:rPr>
          <w:sz w:val="20"/>
        </w:rPr>
        <w:t>о</w:t>
      </w:r>
      <w:r w:rsidRPr="00096EFE">
        <w:rPr>
          <w:sz w:val="20"/>
        </w:rPr>
        <w:t>лото, серебро). Но объё</w:t>
      </w:r>
      <w:r w:rsidRPr="00096EFE">
        <w:rPr>
          <w:sz w:val="20"/>
        </w:rPr>
        <w:softHyphen/>
        <w:t>мы торговли росли, денег в виде монет из золота и серебра не хвата</w:t>
      </w:r>
      <w:r w:rsidRPr="00096EFE">
        <w:rPr>
          <w:sz w:val="20"/>
        </w:rPr>
        <w:softHyphen/>
        <w:t>ло, поэтому их заменили «бумажные носители» (т.е. различные рас</w:t>
      </w:r>
      <w:r w:rsidRPr="00096EFE">
        <w:rPr>
          <w:sz w:val="20"/>
        </w:rPr>
        <w:softHyphen/>
        <w:t>писки в выдаче и получении денег, иначе: «долговые и кредитные обязательства»). Они, эти «бума</w:t>
      </w:r>
      <w:r w:rsidRPr="00096EFE">
        <w:rPr>
          <w:sz w:val="20"/>
        </w:rPr>
        <w:t>ж</w:t>
      </w:r>
      <w:r w:rsidRPr="00096EFE">
        <w:rPr>
          <w:sz w:val="20"/>
        </w:rPr>
        <w:t>ные носители», обрели форму кре</w:t>
      </w:r>
      <w:r w:rsidRPr="00096EFE">
        <w:rPr>
          <w:sz w:val="20"/>
        </w:rPr>
        <w:softHyphen/>
        <w:t>дитных денег: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sz w:val="20"/>
        </w:rPr>
        <w:t>– банкнот,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sz w:val="20"/>
        </w:rPr>
        <w:t>– ассигнаций,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sz w:val="20"/>
        </w:rPr>
        <w:t>– казначейских билетов,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sz w:val="20"/>
        </w:rPr>
        <w:t>– банковских чеков,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sz w:val="20"/>
        </w:rPr>
        <w:t>– кредитных карточек и т.п.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sz w:val="20"/>
        </w:rPr>
        <w:t xml:space="preserve">И достаточно долго шёл процесс наращивания бумажных денег в обороте товаров и услуг. Этот процесс сопровождался </w:t>
      </w:r>
      <w:r w:rsidRPr="00096EFE">
        <w:rPr>
          <w:b/>
          <w:bCs/>
          <w:sz w:val="20"/>
        </w:rPr>
        <w:t>системой гарантир</w:t>
      </w:r>
      <w:r w:rsidRPr="00096EFE">
        <w:rPr>
          <w:b/>
          <w:bCs/>
          <w:sz w:val="20"/>
        </w:rPr>
        <w:t>о</w:t>
      </w:r>
      <w:r w:rsidRPr="00096EFE">
        <w:rPr>
          <w:b/>
          <w:bCs/>
          <w:sz w:val="20"/>
        </w:rPr>
        <w:t>ванного обмена</w:t>
      </w:r>
      <w:r w:rsidRPr="00096EFE">
        <w:rPr>
          <w:sz w:val="20"/>
        </w:rPr>
        <w:t>: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b/>
          <w:bCs/>
          <w:sz w:val="20"/>
        </w:rPr>
        <w:t>ЦИФРАМ на всех бумажных деньгах обязательно должно было с</w:t>
      </w:r>
      <w:r w:rsidRPr="00096EFE">
        <w:rPr>
          <w:b/>
          <w:bCs/>
          <w:sz w:val="20"/>
        </w:rPr>
        <w:t>о</w:t>
      </w:r>
      <w:r w:rsidRPr="00096EFE">
        <w:rPr>
          <w:b/>
          <w:bCs/>
          <w:sz w:val="20"/>
        </w:rPr>
        <w:t>ответствовать строго определённое ЗОЛОТО В МОНЕТАХ</w:t>
      </w:r>
      <w:r w:rsidRPr="00096EFE">
        <w:rPr>
          <w:sz w:val="20"/>
        </w:rPr>
        <w:t>.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sz w:val="20"/>
        </w:rPr>
        <w:t>Эта система гарантированного обмена была названа «экономи</w:t>
      </w:r>
      <w:r w:rsidRPr="00096EFE">
        <w:rPr>
          <w:sz w:val="20"/>
        </w:rPr>
        <w:softHyphen/>
        <w:t xml:space="preserve">ческой наукой» – </w:t>
      </w:r>
      <w:r w:rsidRPr="00096EFE">
        <w:rPr>
          <w:b/>
          <w:bCs/>
          <w:sz w:val="20"/>
        </w:rPr>
        <w:t>«з</w:t>
      </w:r>
      <w:r w:rsidRPr="00096EFE">
        <w:rPr>
          <w:b/>
          <w:bCs/>
          <w:sz w:val="20"/>
        </w:rPr>
        <w:t>о</w:t>
      </w:r>
      <w:r w:rsidRPr="00096EFE">
        <w:rPr>
          <w:b/>
          <w:bCs/>
          <w:sz w:val="20"/>
        </w:rPr>
        <w:t>лотой стандарт»</w:t>
      </w:r>
      <w:r w:rsidRPr="00096EFE">
        <w:rPr>
          <w:sz w:val="20"/>
        </w:rPr>
        <w:t>.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sz w:val="20"/>
        </w:rPr>
        <w:t>Но процесс накопления денег шёл всё быстрее и быстрее! Вла</w:t>
      </w:r>
      <w:r w:rsidRPr="00096EFE">
        <w:rPr>
          <w:sz w:val="20"/>
        </w:rPr>
        <w:softHyphen/>
        <w:t>дельцы «бумажных д</w:t>
      </w:r>
      <w:r w:rsidRPr="00096EFE">
        <w:rPr>
          <w:sz w:val="20"/>
        </w:rPr>
        <w:t>е</w:t>
      </w:r>
      <w:r w:rsidRPr="00096EFE">
        <w:rPr>
          <w:sz w:val="20"/>
        </w:rPr>
        <w:t>нег» и «ценных бумаг» оказывались в худшем положении, чем владельцы золотых монет. Все стремятся лишние бумаги обменять на золото. Но золото всем может и не хв</w:t>
      </w:r>
      <w:r w:rsidRPr="00096EFE">
        <w:rPr>
          <w:sz w:val="20"/>
        </w:rPr>
        <w:t>а</w:t>
      </w:r>
      <w:r w:rsidRPr="00096EFE">
        <w:rPr>
          <w:sz w:val="20"/>
        </w:rPr>
        <w:t>тить. И не хватает… Поэтому мировая финансовая мафия через полностью подчинё</w:t>
      </w:r>
      <w:r w:rsidRPr="00096EFE">
        <w:rPr>
          <w:sz w:val="20"/>
        </w:rPr>
        <w:t>н</w:t>
      </w:r>
      <w:r w:rsidRPr="00096EFE">
        <w:rPr>
          <w:sz w:val="20"/>
        </w:rPr>
        <w:t xml:space="preserve">ный ей международный валютный фонд (МВФ) в </w:t>
      </w:r>
      <w:smartTag w:uri="urn:schemas-microsoft-com:office:smarttags" w:element="metricconverter">
        <w:smartTagPr>
          <w:attr w:name="ProductID" w:val="1976 г"/>
        </w:smartTagPr>
        <w:r w:rsidRPr="00096EFE">
          <w:rPr>
            <w:sz w:val="20"/>
          </w:rPr>
          <w:t>1976 г</w:t>
        </w:r>
      </w:smartTag>
      <w:r w:rsidRPr="00096EFE">
        <w:rPr>
          <w:sz w:val="20"/>
        </w:rPr>
        <w:t xml:space="preserve">. на Ямайской конференции МВФ </w:t>
      </w:r>
      <w:r w:rsidRPr="00096EFE">
        <w:rPr>
          <w:b/>
          <w:bCs/>
          <w:sz w:val="20"/>
        </w:rPr>
        <w:t>отменила «золотой стандарт» и вве</w:t>
      </w:r>
      <w:r w:rsidRPr="00096EFE">
        <w:rPr>
          <w:b/>
          <w:bCs/>
          <w:sz w:val="20"/>
        </w:rPr>
        <w:softHyphen/>
        <w:t>ла «фиксинг Ротшильда»</w:t>
      </w:r>
      <w:r w:rsidRPr="00096EFE">
        <w:rPr>
          <w:sz w:val="20"/>
        </w:rPr>
        <w:t xml:space="preserve">. То есть </w:t>
      </w:r>
      <w:r w:rsidRPr="00096EFE">
        <w:rPr>
          <w:b/>
          <w:bCs/>
          <w:sz w:val="20"/>
        </w:rPr>
        <w:t>с 1976 года</w:t>
      </w:r>
      <w:r w:rsidRPr="00096EFE">
        <w:rPr>
          <w:sz w:val="20"/>
        </w:rPr>
        <w:t xml:space="preserve"> отменено опреде</w:t>
      </w:r>
      <w:r w:rsidRPr="00096EFE">
        <w:rPr>
          <w:sz w:val="20"/>
        </w:rPr>
        <w:softHyphen/>
        <w:t xml:space="preserve">ление паритетов (соотношений) валют, выраженных в золоте. То есть </w:t>
      </w:r>
      <w:r w:rsidRPr="00096EFE">
        <w:rPr>
          <w:b/>
          <w:bCs/>
          <w:sz w:val="20"/>
        </w:rPr>
        <w:t>с 1976 года золото и серебро не уч</w:t>
      </w:r>
      <w:r w:rsidRPr="00096EFE">
        <w:rPr>
          <w:b/>
          <w:bCs/>
          <w:sz w:val="20"/>
        </w:rPr>
        <w:t>а</w:t>
      </w:r>
      <w:r w:rsidRPr="00096EFE">
        <w:rPr>
          <w:b/>
          <w:bCs/>
          <w:sz w:val="20"/>
        </w:rPr>
        <w:t>ствуют в денежном обра</w:t>
      </w:r>
      <w:r w:rsidRPr="00096EFE">
        <w:rPr>
          <w:b/>
          <w:bCs/>
          <w:sz w:val="20"/>
        </w:rPr>
        <w:softHyphen/>
        <w:t>щении</w:t>
      </w:r>
      <w:r w:rsidRPr="00096EFE">
        <w:rPr>
          <w:sz w:val="20"/>
        </w:rPr>
        <w:t>. И те наши «учёные-экономисты» и политики, которые без</w:t>
      </w:r>
      <w:r w:rsidRPr="00096EFE">
        <w:rPr>
          <w:sz w:val="20"/>
        </w:rPr>
        <w:softHyphen/>
        <w:t>думно болтают о «золотом стандарте» и «золотом запасе» – такие либо просто «экономически» безграмотны, либо умы</w:t>
      </w:r>
      <w:r w:rsidRPr="00096EFE">
        <w:rPr>
          <w:sz w:val="20"/>
        </w:rPr>
        <w:t>ш</w:t>
      </w:r>
      <w:r w:rsidRPr="00096EFE">
        <w:rPr>
          <w:sz w:val="20"/>
        </w:rPr>
        <w:t>ленно внедря</w:t>
      </w:r>
      <w:r w:rsidRPr="00096EFE">
        <w:rPr>
          <w:sz w:val="20"/>
        </w:rPr>
        <w:softHyphen/>
        <w:t>ют ложь в умы людей.</w:t>
      </w:r>
    </w:p>
    <w:p w:rsidR="00BB197C" w:rsidRPr="005A3ECD" w:rsidRDefault="00BB197C" w:rsidP="00BB197C">
      <w:pPr>
        <w:pStyle w:val="3"/>
        <w:jc w:val="center"/>
      </w:pPr>
      <w:bookmarkStart w:id="14" w:name="_Toc279604250"/>
      <w:bookmarkStart w:id="15" w:name="_Toc279604595"/>
      <w:r w:rsidRPr="005A3ECD">
        <w:t>Тайна стоимости 1 доллара</w:t>
      </w:r>
      <w:bookmarkEnd w:id="14"/>
      <w:bookmarkEnd w:id="15"/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sz w:val="20"/>
        </w:rPr>
        <w:t>В наше время в сфере экономики мы являемся свидетелями от</w:t>
      </w:r>
      <w:r w:rsidRPr="00096EFE">
        <w:rPr>
          <w:sz w:val="20"/>
        </w:rPr>
        <w:softHyphen/>
        <w:t>кровенных экономич</w:t>
      </w:r>
      <w:r w:rsidRPr="00096EFE">
        <w:rPr>
          <w:sz w:val="20"/>
        </w:rPr>
        <w:t>е</w:t>
      </w:r>
      <w:r w:rsidRPr="00096EFE">
        <w:rPr>
          <w:sz w:val="20"/>
        </w:rPr>
        <w:t>ских глупостей, о которых предпочитают мол</w:t>
      </w:r>
      <w:r w:rsidRPr="00096EFE">
        <w:rPr>
          <w:sz w:val="20"/>
        </w:rPr>
        <w:softHyphen/>
        <w:t>чать все автор</w:t>
      </w:r>
      <w:r w:rsidRPr="00096EFE">
        <w:rPr>
          <w:sz w:val="20"/>
        </w:rPr>
        <w:t>и</w:t>
      </w:r>
      <w:r w:rsidRPr="00096EFE">
        <w:rPr>
          <w:sz w:val="20"/>
        </w:rPr>
        <w:t xml:space="preserve">тетные «учёные-экономисты». Например, спросите у любого из знаменитых экономистов: </w:t>
      </w:r>
      <w:r w:rsidRPr="00096EFE">
        <w:rPr>
          <w:i/>
          <w:iCs/>
          <w:sz w:val="20"/>
        </w:rPr>
        <w:t>«Кто и по к</w:t>
      </w:r>
      <w:r w:rsidRPr="00096EFE">
        <w:rPr>
          <w:i/>
          <w:iCs/>
          <w:sz w:val="20"/>
        </w:rPr>
        <w:t>а</w:t>
      </w:r>
      <w:r w:rsidRPr="00096EFE">
        <w:rPr>
          <w:i/>
          <w:iCs/>
          <w:sz w:val="20"/>
        </w:rPr>
        <w:t>кой формуле оп</w:t>
      </w:r>
      <w:r w:rsidRPr="00096EFE">
        <w:rPr>
          <w:i/>
          <w:iCs/>
          <w:sz w:val="20"/>
        </w:rPr>
        <w:softHyphen/>
        <w:t>ределяет, что 1 доллар стоит, например, 24 руб. 62 коп?»</w:t>
      </w:r>
      <w:r w:rsidRPr="00096EFE">
        <w:rPr>
          <w:sz w:val="20"/>
        </w:rPr>
        <w:t>. Ни один из них не ответит на такой, вообще-то, закономерный вопрос просто потому, что такой формулы нет. Но тогда КТО и КАК опреде</w:t>
      </w:r>
      <w:r w:rsidRPr="00096EFE">
        <w:rPr>
          <w:sz w:val="20"/>
        </w:rPr>
        <w:softHyphen/>
        <w:t>ляет это соотношение между рублём и до</w:t>
      </w:r>
      <w:r w:rsidRPr="00096EFE">
        <w:rPr>
          <w:sz w:val="20"/>
        </w:rPr>
        <w:t>л</w:t>
      </w:r>
      <w:r w:rsidRPr="00096EFE">
        <w:rPr>
          <w:sz w:val="20"/>
        </w:rPr>
        <w:t>ларом?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sz w:val="20"/>
        </w:rPr>
        <w:t>Из многочисленных высказываний в СМИ «официальный» курс рубля занижен по отношению к доллару в 5-6 раз! А ведь цены на многие товары и услуги в нашей стране в долларовом эквиваленте ниже, чем в стр</w:t>
      </w:r>
      <w:r w:rsidRPr="00096EFE">
        <w:rPr>
          <w:sz w:val="20"/>
        </w:rPr>
        <w:t>а</w:t>
      </w:r>
      <w:r w:rsidRPr="00096EFE">
        <w:rPr>
          <w:sz w:val="20"/>
        </w:rPr>
        <w:t>нах Запада. Отсюда следует, что на доллар в Рос</w:t>
      </w:r>
      <w:r w:rsidRPr="00096EFE">
        <w:rPr>
          <w:sz w:val="20"/>
        </w:rPr>
        <w:softHyphen/>
        <w:t>сии, если его обменять на рубли, можно купить товаров в 5-6 раз больше чем в США. Поэтому любой «россиянец», пересекая запад</w:t>
      </w:r>
      <w:r w:rsidRPr="00096EFE">
        <w:rPr>
          <w:sz w:val="20"/>
        </w:rPr>
        <w:softHyphen/>
        <w:t>ную гр</w:t>
      </w:r>
      <w:r w:rsidRPr="00096EFE">
        <w:rPr>
          <w:sz w:val="20"/>
        </w:rPr>
        <w:t>а</w:t>
      </w:r>
      <w:r w:rsidRPr="00096EFE">
        <w:rPr>
          <w:sz w:val="20"/>
        </w:rPr>
        <w:t>ницу с рублями, становится «на Западе» в 5-6 раз беднее, а западный иностранец, пересекая ту же границу в 5-6 раз богаче.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sz w:val="20"/>
        </w:rPr>
        <w:t>Это означает, что в международной торговле Россия продаёт другим странам свои т</w:t>
      </w:r>
      <w:r w:rsidRPr="00096EFE">
        <w:rPr>
          <w:sz w:val="20"/>
        </w:rPr>
        <w:t>о</w:t>
      </w:r>
      <w:r w:rsidRPr="00096EFE">
        <w:rPr>
          <w:sz w:val="20"/>
        </w:rPr>
        <w:t>вары «за многократно дешевле», а покупает за рубежом «за многократно дороже». П</w:t>
      </w:r>
      <w:r w:rsidRPr="00096EFE">
        <w:rPr>
          <w:sz w:val="20"/>
        </w:rPr>
        <w:t>о</w:t>
      </w:r>
      <w:r w:rsidRPr="00096EFE">
        <w:rPr>
          <w:sz w:val="20"/>
        </w:rPr>
        <w:t>тери от непропорциональ</w:t>
      </w:r>
      <w:r w:rsidRPr="00096EFE">
        <w:rPr>
          <w:sz w:val="20"/>
        </w:rPr>
        <w:softHyphen/>
        <w:t>ного несправедливого обменного курса рубля составляют со</w:t>
      </w:r>
      <w:r w:rsidRPr="00096EFE">
        <w:rPr>
          <w:sz w:val="20"/>
        </w:rPr>
        <w:t>т</w:t>
      </w:r>
      <w:r w:rsidRPr="00096EFE">
        <w:rPr>
          <w:sz w:val="20"/>
        </w:rPr>
        <w:t>ни мил</w:t>
      </w:r>
      <w:r w:rsidRPr="00096EFE">
        <w:rPr>
          <w:sz w:val="20"/>
        </w:rPr>
        <w:softHyphen/>
        <w:t>лиардов долларов! Очевидно, что здесь действует глобальный мощ</w:t>
      </w:r>
      <w:r w:rsidRPr="00096EFE">
        <w:rPr>
          <w:sz w:val="20"/>
        </w:rPr>
        <w:softHyphen/>
        <w:t>нейший инструмент р</w:t>
      </w:r>
      <w:r w:rsidRPr="00096EFE">
        <w:rPr>
          <w:sz w:val="20"/>
        </w:rPr>
        <w:t>а</w:t>
      </w:r>
      <w:r w:rsidRPr="00096EFE">
        <w:rPr>
          <w:sz w:val="20"/>
        </w:rPr>
        <w:t>зорения России.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sz w:val="20"/>
        </w:rPr>
        <w:t>А всё дело в том, что с молчаливого согласия наших знаменитых экономистов (абалкиных, аганбегянов, лившицев, глазьевых, геращен</w:t>
      </w:r>
      <w:r w:rsidRPr="00096EFE">
        <w:rPr>
          <w:sz w:val="20"/>
        </w:rPr>
        <w:softHyphen/>
        <w:t>ко, кудриных и грефов) наш рубль усилиями мировой финанс</w:t>
      </w:r>
      <w:r w:rsidRPr="00096EFE">
        <w:rPr>
          <w:sz w:val="20"/>
        </w:rPr>
        <w:t>о</w:t>
      </w:r>
      <w:r w:rsidRPr="00096EFE">
        <w:rPr>
          <w:sz w:val="20"/>
        </w:rPr>
        <w:t>вой ма</w:t>
      </w:r>
      <w:r w:rsidRPr="00096EFE">
        <w:rPr>
          <w:sz w:val="20"/>
        </w:rPr>
        <w:softHyphen/>
        <w:t>фии искусственно (по их произволу) привязали к хи-МЕРЕ (хи-хи-мере) под названием доллар (почему это так – рассмотрим д</w:t>
      </w:r>
      <w:r w:rsidRPr="00096EFE">
        <w:rPr>
          <w:sz w:val="20"/>
        </w:rPr>
        <w:t>а</w:t>
      </w:r>
      <w:r w:rsidRPr="00096EFE">
        <w:rPr>
          <w:sz w:val="20"/>
        </w:rPr>
        <w:t>лее).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sz w:val="20"/>
        </w:rPr>
        <w:t>Кстати, вопрос о формуле, по которой определяется стоимость 1 доллара в рублях, был задан мной весной 1995 года на экономи</w:t>
      </w:r>
      <w:r w:rsidRPr="00096EFE">
        <w:rPr>
          <w:sz w:val="20"/>
        </w:rPr>
        <w:softHyphen/>
        <w:t>ческом форуме, проходившем в Таврическом дворце Санкт-Петер</w:t>
      </w:r>
      <w:r w:rsidRPr="00096EFE">
        <w:rPr>
          <w:sz w:val="20"/>
        </w:rPr>
        <w:softHyphen/>
        <w:t>бурга Дмитриеву М</w:t>
      </w:r>
      <w:r w:rsidRPr="00096EFE">
        <w:rPr>
          <w:sz w:val="20"/>
        </w:rPr>
        <w:t>и</w:t>
      </w:r>
      <w:r w:rsidRPr="00096EFE">
        <w:rPr>
          <w:sz w:val="20"/>
        </w:rPr>
        <w:t>хаилу Эгоновичу. В то время он был зам. ди</w:t>
      </w:r>
      <w:r w:rsidRPr="00096EFE">
        <w:rPr>
          <w:sz w:val="20"/>
        </w:rPr>
        <w:softHyphen/>
        <w:t>ректора Института экономического анализа, член комиссии прави</w:t>
      </w:r>
      <w:r w:rsidRPr="00096EFE">
        <w:rPr>
          <w:sz w:val="20"/>
        </w:rPr>
        <w:softHyphen/>
        <w:t>тельства РФ по экономической реформе. Вопрос поверг в шок всех присутствующих, а Дмитриев М.Э. ответить на него не смог. Меж</w:t>
      </w:r>
      <w:r w:rsidRPr="00096EFE">
        <w:rPr>
          <w:sz w:val="20"/>
        </w:rPr>
        <w:softHyphen/>
        <w:t>ду прочим, в президиуме форума сидел тогда рядом с Собчаком и А. Кудрин, нынешний министр финансов России, и не обратить вни</w:t>
      </w:r>
      <w:r w:rsidRPr="00096EFE">
        <w:rPr>
          <w:sz w:val="20"/>
        </w:rPr>
        <w:softHyphen/>
        <w:t>мания на такой серьёзный вопрос было невозможно.</w:t>
      </w:r>
    </w:p>
    <w:p w:rsidR="00BB197C" w:rsidRPr="005A3ECD" w:rsidRDefault="00BB197C" w:rsidP="00BB197C">
      <w:pPr>
        <w:pStyle w:val="3"/>
        <w:jc w:val="center"/>
      </w:pPr>
      <w:bookmarkStart w:id="16" w:name="_Toc279604251"/>
      <w:bookmarkStart w:id="17" w:name="_Toc279604596"/>
      <w:r w:rsidRPr="005A3ECD">
        <w:t>Тайна «фиксинга Ротшильда»</w:t>
      </w:r>
      <w:bookmarkEnd w:id="16"/>
      <w:bookmarkEnd w:id="17"/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b/>
          <w:bCs/>
          <w:sz w:val="20"/>
        </w:rPr>
        <w:t>«Фиксинг»</w:t>
      </w:r>
      <w:r w:rsidRPr="00096EFE">
        <w:rPr>
          <w:sz w:val="20"/>
        </w:rPr>
        <w:t xml:space="preserve"> (англ. fixing – to fix – укреплять, устанавливать) – цена или ценовая кот</w:t>
      </w:r>
      <w:r w:rsidRPr="00096EFE">
        <w:rPr>
          <w:sz w:val="20"/>
        </w:rPr>
        <w:t>и</w:t>
      </w:r>
      <w:r w:rsidRPr="00096EFE">
        <w:rPr>
          <w:sz w:val="20"/>
        </w:rPr>
        <w:t>ровка товара, устанавливаемая на бирже в опреде</w:t>
      </w:r>
      <w:r w:rsidRPr="00096EFE">
        <w:rPr>
          <w:sz w:val="20"/>
        </w:rPr>
        <w:softHyphen/>
        <w:t xml:space="preserve">лённый момент времени. </w:t>
      </w:r>
      <w:r w:rsidRPr="00096EFE">
        <w:rPr>
          <w:b/>
          <w:bCs/>
          <w:sz w:val="20"/>
        </w:rPr>
        <w:t>«Фиксинг Ротшильда»</w:t>
      </w:r>
      <w:r w:rsidRPr="00096EFE">
        <w:rPr>
          <w:sz w:val="20"/>
        </w:rPr>
        <w:t xml:space="preserve"> – это процедура установления </w:t>
      </w:r>
      <w:r w:rsidRPr="00096EFE">
        <w:rPr>
          <w:b/>
          <w:bCs/>
          <w:sz w:val="20"/>
        </w:rPr>
        <w:t>ориентировочной</w:t>
      </w:r>
      <w:r w:rsidRPr="00096EFE">
        <w:rPr>
          <w:sz w:val="20"/>
        </w:rPr>
        <w:t xml:space="preserve"> цены на золото по «сопоставлению Гпоручений кл</w:t>
      </w:r>
      <w:r w:rsidRPr="00096EFE">
        <w:rPr>
          <w:sz w:val="20"/>
        </w:rPr>
        <w:t>и</w:t>
      </w:r>
      <w:r w:rsidRPr="00096EFE">
        <w:rPr>
          <w:sz w:val="20"/>
        </w:rPr>
        <w:t>ентов на его продажу и покупку». Что это означает?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sz w:val="20"/>
        </w:rPr>
        <w:lastRenderedPageBreak/>
        <w:t>Со всех банков мира по созданной сети-паутине стекается инфор</w:t>
      </w:r>
      <w:r w:rsidRPr="00096EFE">
        <w:rPr>
          <w:sz w:val="20"/>
        </w:rPr>
        <w:softHyphen/>
        <w:t>мация в одну точку, в одно место – в Лондон. Это информация о том: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sz w:val="20"/>
        </w:rPr>
        <w:t xml:space="preserve">сколько в каждой стране мира поступило </w:t>
      </w:r>
      <w:r w:rsidRPr="00096EFE">
        <w:rPr>
          <w:b/>
          <w:bCs/>
          <w:sz w:val="20"/>
        </w:rPr>
        <w:t>заявок на продажу</w:t>
      </w:r>
      <w:r w:rsidRPr="00096EFE">
        <w:rPr>
          <w:sz w:val="20"/>
        </w:rPr>
        <w:t xml:space="preserve"> зо</w:t>
      </w:r>
      <w:r w:rsidRPr="00096EFE">
        <w:rPr>
          <w:sz w:val="20"/>
        </w:rPr>
        <w:softHyphen/>
        <w:t>лота и на какое кол</w:t>
      </w:r>
      <w:r w:rsidRPr="00096EFE">
        <w:rPr>
          <w:sz w:val="20"/>
        </w:rPr>
        <w:t>и</w:t>
      </w:r>
      <w:r w:rsidRPr="00096EFE">
        <w:rPr>
          <w:sz w:val="20"/>
        </w:rPr>
        <w:t>чество,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sz w:val="20"/>
        </w:rPr>
        <w:t xml:space="preserve">сколько в каждой стране мира поступило </w:t>
      </w:r>
      <w:r w:rsidRPr="00096EFE">
        <w:rPr>
          <w:b/>
          <w:bCs/>
          <w:sz w:val="20"/>
        </w:rPr>
        <w:t>заявок на покупку</w:t>
      </w:r>
      <w:r w:rsidRPr="00096EFE">
        <w:rPr>
          <w:sz w:val="20"/>
        </w:rPr>
        <w:t xml:space="preserve"> колота и на какое кол</w:t>
      </w:r>
      <w:r w:rsidRPr="00096EFE">
        <w:rPr>
          <w:sz w:val="20"/>
        </w:rPr>
        <w:t>и</w:t>
      </w:r>
      <w:r w:rsidRPr="00096EFE">
        <w:rPr>
          <w:sz w:val="20"/>
        </w:rPr>
        <w:t>чество.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sz w:val="20"/>
        </w:rPr>
        <w:t xml:space="preserve">По соотношению тех и других заявок мировая финансовая мафия </w:t>
      </w:r>
      <w:r w:rsidRPr="00096EFE">
        <w:rPr>
          <w:b/>
          <w:bCs/>
          <w:sz w:val="20"/>
        </w:rPr>
        <w:t>по своему прои</w:t>
      </w:r>
      <w:r w:rsidRPr="00096EFE">
        <w:rPr>
          <w:b/>
          <w:bCs/>
          <w:sz w:val="20"/>
        </w:rPr>
        <w:t>з</w:t>
      </w:r>
      <w:r w:rsidRPr="00096EFE">
        <w:rPr>
          <w:b/>
          <w:bCs/>
          <w:sz w:val="20"/>
        </w:rPr>
        <w:t>волу</w:t>
      </w:r>
      <w:r w:rsidRPr="00096EFE">
        <w:rPr>
          <w:sz w:val="20"/>
        </w:rPr>
        <w:t xml:space="preserve"> назначает стоимость золота за тройскую ун</w:t>
      </w:r>
      <w:r w:rsidRPr="00096EFE">
        <w:rPr>
          <w:sz w:val="20"/>
        </w:rPr>
        <w:softHyphen/>
        <w:t xml:space="preserve">цию (одна тройская унция – </w:t>
      </w:r>
      <w:smartTag w:uri="urn:schemas-microsoft-com:office:smarttags" w:element="metricconverter">
        <w:smartTagPr>
          <w:attr w:name="ProductID" w:val="31,1035 г"/>
        </w:smartTagPr>
        <w:r w:rsidRPr="00096EFE">
          <w:rPr>
            <w:sz w:val="20"/>
          </w:rPr>
          <w:t>31,1035 г</w:t>
        </w:r>
      </w:smartTag>
      <w:r w:rsidRPr="00096EFE">
        <w:rPr>
          <w:sz w:val="20"/>
        </w:rPr>
        <w:t>.)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sz w:val="20"/>
        </w:rPr>
        <w:t xml:space="preserve">В чём здесь фокус? Фокус здесь в том, что лохи во всех странах планеты </w:t>
      </w:r>
      <w:r w:rsidRPr="00096EFE">
        <w:rPr>
          <w:b/>
          <w:bCs/>
          <w:sz w:val="20"/>
        </w:rPr>
        <w:t>знают лишь стоимость тройской унции золота</w:t>
      </w:r>
      <w:r w:rsidRPr="00096EFE">
        <w:rPr>
          <w:sz w:val="20"/>
        </w:rPr>
        <w:t xml:space="preserve"> и ха</w:t>
      </w:r>
      <w:r w:rsidRPr="00096EFE">
        <w:rPr>
          <w:sz w:val="20"/>
        </w:rPr>
        <w:softHyphen/>
        <w:t>рактер её измен</w:t>
      </w:r>
      <w:r w:rsidRPr="00096EFE">
        <w:rPr>
          <w:sz w:val="20"/>
        </w:rPr>
        <w:t>е</w:t>
      </w:r>
      <w:r w:rsidRPr="00096EFE">
        <w:rPr>
          <w:sz w:val="20"/>
        </w:rPr>
        <w:t>ния во времени. И всё.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sz w:val="20"/>
        </w:rPr>
        <w:t>А те, кто по своему произволу назначает стоимость (цену) трой</w:t>
      </w:r>
      <w:r w:rsidRPr="00096EFE">
        <w:rPr>
          <w:sz w:val="20"/>
        </w:rPr>
        <w:softHyphen/>
        <w:t xml:space="preserve">ской унции золота, </w:t>
      </w:r>
      <w:r w:rsidRPr="00096EFE">
        <w:rPr>
          <w:b/>
          <w:bCs/>
          <w:sz w:val="20"/>
        </w:rPr>
        <w:t>знают ОБЪЁМЫ на куплю и ОБЪЁМЫ на продажу зол</w:t>
      </w:r>
      <w:r w:rsidRPr="00096EFE">
        <w:rPr>
          <w:b/>
          <w:bCs/>
          <w:sz w:val="20"/>
        </w:rPr>
        <w:t>о</w:t>
      </w:r>
      <w:r w:rsidRPr="00096EFE">
        <w:rPr>
          <w:b/>
          <w:bCs/>
          <w:sz w:val="20"/>
        </w:rPr>
        <w:t>та в каждой стране мира</w:t>
      </w:r>
      <w:r w:rsidRPr="00096EFE">
        <w:rPr>
          <w:sz w:val="20"/>
        </w:rPr>
        <w:t>. И кроме этой кучки финан</w:t>
      </w:r>
      <w:r w:rsidRPr="00096EFE">
        <w:rPr>
          <w:sz w:val="20"/>
        </w:rPr>
        <w:softHyphen/>
        <w:t xml:space="preserve">совой мафии этих </w:t>
      </w:r>
      <w:r w:rsidRPr="00096EFE">
        <w:rPr>
          <w:b/>
          <w:bCs/>
          <w:sz w:val="20"/>
        </w:rPr>
        <w:t>объёмов</w:t>
      </w:r>
      <w:r w:rsidRPr="00096EFE">
        <w:rPr>
          <w:sz w:val="20"/>
        </w:rPr>
        <w:t xml:space="preserve"> не знает никто. А о чём свид</w:t>
      </w:r>
      <w:r w:rsidRPr="00096EFE">
        <w:rPr>
          <w:sz w:val="20"/>
        </w:rPr>
        <w:t>е</w:t>
      </w:r>
      <w:r w:rsidRPr="00096EFE">
        <w:rPr>
          <w:sz w:val="20"/>
        </w:rPr>
        <w:t xml:space="preserve">тельствуют эти </w:t>
      </w:r>
      <w:r w:rsidRPr="00096EFE">
        <w:rPr>
          <w:b/>
          <w:bCs/>
          <w:sz w:val="20"/>
        </w:rPr>
        <w:t>объёмы</w:t>
      </w:r>
      <w:r w:rsidRPr="00096EFE">
        <w:rPr>
          <w:sz w:val="20"/>
        </w:rPr>
        <w:t xml:space="preserve"> купли и продажи? Они свидетельствуют об «общей об</w:t>
      </w:r>
      <w:r w:rsidRPr="00096EFE">
        <w:rPr>
          <w:sz w:val="20"/>
        </w:rPr>
        <w:softHyphen/>
        <w:t>становке в стране», в том числе и «экономической» обстановке: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sz w:val="20"/>
        </w:rPr>
        <w:t>– </w:t>
      </w:r>
      <w:r w:rsidRPr="00096EFE">
        <w:rPr>
          <w:b/>
          <w:bCs/>
          <w:sz w:val="20"/>
        </w:rPr>
        <w:t>Если в стране «X» «дело плохо»</w:t>
      </w:r>
      <w:r w:rsidRPr="00096EFE">
        <w:rPr>
          <w:sz w:val="20"/>
        </w:rPr>
        <w:t>, то все стремятся заполу</w:t>
      </w:r>
      <w:r w:rsidRPr="00096EFE">
        <w:rPr>
          <w:sz w:val="20"/>
        </w:rPr>
        <w:softHyphen/>
        <w:t>чить золото в свою «кубышку» на «всякий случай». В нашей стране н</w:t>
      </w:r>
      <w:r w:rsidRPr="00096EFE">
        <w:rPr>
          <w:sz w:val="20"/>
        </w:rPr>
        <w:t>а</w:t>
      </w:r>
      <w:r w:rsidRPr="00096EFE">
        <w:rPr>
          <w:sz w:val="20"/>
        </w:rPr>
        <w:t>глядным симптомом грядущих потрясений являются цыгане. Как только они начинают активно скупать золото – жди какой-нибудь беды.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sz w:val="20"/>
        </w:rPr>
        <w:t>– </w:t>
      </w:r>
      <w:r w:rsidRPr="00096EFE">
        <w:rPr>
          <w:b/>
          <w:bCs/>
          <w:sz w:val="20"/>
        </w:rPr>
        <w:t>Если в стране «Y» дела идут хорошо</w:t>
      </w:r>
      <w:r w:rsidRPr="00096EFE">
        <w:rPr>
          <w:sz w:val="20"/>
        </w:rPr>
        <w:t>, в том числе и в «эко</w:t>
      </w:r>
      <w:r w:rsidRPr="00096EFE">
        <w:rPr>
          <w:sz w:val="20"/>
        </w:rPr>
        <w:softHyphen/>
        <w:t>номике», то народ (в первую очередь и в основном – «элита») в этой стране тратит золото на приобретение роскоши, развлечения и т. п. Показателем этого в нашей стране служит рост в приобр</w:t>
      </w:r>
      <w:r w:rsidRPr="00096EFE">
        <w:rPr>
          <w:sz w:val="20"/>
        </w:rPr>
        <w:t>е</w:t>
      </w:r>
      <w:r w:rsidRPr="00096EFE">
        <w:rPr>
          <w:sz w:val="20"/>
        </w:rPr>
        <w:t>тении до</w:t>
      </w:r>
      <w:r w:rsidRPr="00096EFE">
        <w:rPr>
          <w:sz w:val="20"/>
        </w:rPr>
        <w:softHyphen/>
        <w:t>рогих автомобилей.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sz w:val="20"/>
        </w:rPr>
        <w:t xml:space="preserve">Мировая же финансовая мафия имеет вполне определённые </w:t>
      </w:r>
      <w:r w:rsidRPr="00096EFE">
        <w:rPr>
          <w:b/>
          <w:bCs/>
          <w:sz w:val="20"/>
        </w:rPr>
        <w:t>цели в отношении ка</w:t>
      </w:r>
      <w:r w:rsidRPr="00096EFE">
        <w:rPr>
          <w:b/>
          <w:bCs/>
          <w:sz w:val="20"/>
        </w:rPr>
        <w:t>ж</w:t>
      </w:r>
      <w:r w:rsidRPr="00096EFE">
        <w:rPr>
          <w:b/>
          <w:bCs/>
          <w:sz w:val="20"/>
        </w:rPr>
        <w:t>дой страны</w:t>
      </w:r>
      <w:r w:rsidRPr="00096EFE">
        <w:rPr>
          <w:sz w:val="20"/>
        </w:rPr>
        <w:t>. Поэтому, зная через объёмы заявок на покупку и продажу золота «общее положение дел» в странах «X», «Y», «Z» и т. д., эта мафия через назначение цены зол</w:t>
      </w:r>
      <w:r w:rsidRPr="00096EFE">
        <w:rPr>
          <w:sz w:val="20"/>
        </w:rPr>
        <w:t>о</w:t>
      </w:r>
      <w:r w:rsidRPr="00096EFE">
        <w:rPr>
          <w:sz w:val="20"/>
        </w:rPr>
        <w:t>та за тройс</w:t>
      </w:r>
      <w:r w:rsidRPr="00096EFE">
        <w:rPr>
          <w:sz w:val="20"/>
        </w:rPr>
        <w:softHyphen/>
        <w:t>кую унцию может влиять на изменение «общего положения дел» в каждой стране. Причём, влиять может «как в ту, так и в другую сто</w:t>
      </w:r>
      <w:r w:rsidRPr="00096EFE">
        <w:rPr>
          <w:sz w:val="20"/>
        </w:rPr>
        <w:softHyphen/>
        <w:t>рону». То есть, может по</w:t>
      </w:r>
      <w:r w:rsidRPr="00096EFE">
        <w:rPr>
          <w:sz w:val="20"/>
        </w:rPr>
        <w:t>д</w:t>
      </w:r>
      <w:r w:rsidRPr="00096EFE">
        <w:rPr>
          <w:sz w:val="20"/>
        </w:rPr>
        <w:t>держать какую-либо страну и выправить там «общее положение дел», а может, наоборот, как сейчас модно говорить, «опустить» какую-либо страну или группу стран. П</w:t>
      </w:r>
      <w:r w:rsidRPr="00096EFE">
        <w:rPr>
          <w:sz w:val="20"/>
        </w:rPr>
        <w:t>о</w:t>
      </w:r>
      <w:r w:rsidRPr="00096EFE">
        <w:rPr>
          <w:sz w:val="20"/>
        </w:rPr>
        <w:t>луча</w:t>
      </w:r>
      <w:r w:rsidRPr="00096EFE">
        <w:rPr>
          <w:sz w:val="20"/>
        </w:rPr>
        <w:softHyphen/>
        <w:t>ется, что «фиксинг» – мощный инструмент, мощное средство уп</w:t>
      </w:r>
      <w:r w:rsidRPr="00096EFE">
        <w:rPr>
          <w:sz w:val="20"/>
        </w:rPr>
        <w:softHyphen/>
        <w:t>равления странами (вспомните главу «Тайны упра</w:t>
      </w:r>
      <w:r w:rsidRPr="00096EFE">
        <w:rPr>
          <w:sz w:val="20"/>
        </w:rPr>
        <w:t>в</w:t>
      </w:r>
      <w:r w:rsidRPr="00096EFE">
        <w:rPr>
          <w:sz w:val="20"/>
        </w:rPr>
        <w:t>ления», а в ней «общую схему управления»).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sz w:val="20"/>
        </w:rPr>
        <w:t>Вот как обо всём этом рассказывается в книге А. В. Аникина «Зо</w:t>
      </w:r>
      <w:r w:rsidRPr="00096EFE">
        <w:rPr>
          <w:sz w:val="20"/>
        </w:rPr>
        <w:softHyphen/>
        <w:t xml:space="preserve">лото», Москва, </w:t>
      </w:r>
      <w:smartTag w:uri="urn:schemas-microsoft-com:office:smarttags" w:element="metricconverter">
        <w:smartTagPr>
          <w:attr w:name="ProductID" w:val="1988 г"/>
        </w:smartTagPr>
        <w:r w:rsidRPr="00096EFE">
          <w:rPr>
            <w:sz w:val="20"/>
          </w:rPr>
          <w:t>1988 г</w:t>
        </w:r>
      </w:smartTag>
      <w:r w:rsidRPr="00096EFE">
        <w:rPr>
          <w:sz w:val="20"/>
        </w:rPr>
        <w:t xml:space="preserve">. На стр. 18 читаем: </w:t>
      </w:r>
      <w:r w:rsidRPr="00096EFE">
        <w:rPr>
          <w:i/>
          <w:iCs/>
          <w:sz w:val="20"/>
        </w:rPr>
        <w:t>«Со времён первой миро</w:t>
      </w:r>
      <w:r w:rsidRPr="00096EFE">
        <w:rPr>
          <w:i/>
          <w:iCs/>
          <w:sz w:val="20"/>
        </w:rPr>
        <w:softHyphen/>
        <w:t>вой войны большинство капиталистич</w:t>
      </w:r>
      <w:r w:rsidRPr="00096EFE">
        <w:rPr>
          <w:i/>
          <w:iCs/>
          <w:sz w:val="20"/>
        </w:rPr>
        <w:t>е</w:t>
      </w:r>
      <w:r w:rsidRPr="00096EFE">
        <w:rPr>
          <w:i/>
          <w:iCs/>
          <w:sz w:val="20"/>
        </w:rPr>
        <w:t>ских стран прекратило чеканку монеты и ограничило размен бумажных денег на зол</w:t>
      </w:r>
      <w:r w:rsidRPr="00096EFE">
        <w:rPr>
          <w:i/>
          <w:iCs/>
          <w:sz w:val="20"/>
        </w:rPr>
        <w:t>о</w:t>
      </w:r>
      <w:r w:rsidRPr="00096EFE">
        <w:rPr>
          <w:i/>
          <w:iCs/>
          <w:sz w:val="20"/>
        </w:rPr>
        <w:t xml:space="preserve">то. Все формы такого размена были окончательно ликвидированы в период «великой депрессии» 1929-1933 гг. </w:t>
      </w:r>
      <w:r w:rsidRPr="00096EFE">
        <w:rPr>
          <w:b/>
          <w:bCs/>
          <w:i/>
          <w:iCs/>
          <w:sz w:val="20"/>
        </w:rPr>
        <w:t>Золото перестало быть деньг</w:t>
      </w:r>
      <w:r w:rsidRPr="00096EFE">
        <w:rPr>
          <w:b/>
          <w:bCs/>
          <w:i/>
          <w:iCs/>
          <w:sz w:val="20"/>
        </w:rPr>
        <w:t>а</w:t>
      </w:r>
      <w:r w:rsidRPr="00096EFE">
        <w:rPr>
          <w:b/>
          <w:bCs/>
          <w:i/>
          <w:iCs/>
          <w:sz w:val="20"/>
        </w:rPr>
        <w:t>ми</w:t>
      </w:r>
      <w:r w:rsidRPr="00096EFE">
        <w:rPr>
          <w:i/>
          <w:iCs/>
          <w:sz w:val="20"/>
        </w:rPr>
        <w:t xml:space="preserve"> во внутренней экономике капиталистических стран. Оно всё б</w:t>
      </w:r>
      <w:r w:rsidRPr="00096EFE">
        <w:rPr>
          <w:i/>
          <w:iCs/>
          <w:sz w:val="20"/>
        </w:rPr>
        <w:t>о</w:t>
      </w:r>
      <w:r w:rsidRPr="00096EFE">
        <w:rPr>
          <w:i/>
          <w:iCs/>
          <w:sz w:val="20"/>
        </w:rPr>
        <w:t>лее концентрировалось в государственных фон</w:t>
      </w:r>
      <w:r w:rsidRPr="00096EFE">
        <w:rPr>
          <w:i/>
          <w:iCs/>
          <w:sz w:val="20"/>
        </w:rPr>
        <w:softHyphen/>
        <w:t>дах и центральных банках и выходило оттуда лишь для погаше</w:t>
      </w:r>
      <w:r w:rsidRPr="00096EFE">
        <w:rPr>
          <w:i/>
          <w:iCs/>
          <w:sz w:val="20"/>
        </w:rPr>
        <w:softHyphen/>
        <w:t>ния международных до</w:t>
      </w:r>
      <w:r w:rsidRPr="00096EFE">
        <w:rPr>
          <w:i/>
          <w:iCs/>
          <w:sz w:val="20"/>
        </w:rPr>
        <w:t>л</w:t>
      </w:r>
      <w:r w:rsidRPr="00096EFE">
        <w:rPr>
          <w:i/>
          <w:iCs/>
          <w:sz w:val="20"/>
        </w:rPr>
        <w:t>гов.(…)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i/>
          <w:iCs/>
          <w:sz w:val="20"/>
        </w:rPr>
        <w:t xml:space="preserve">В послевоенной валютной системе американский доллар стал </w:t>
      </w:r>
      <w:r w:rsidRPr="00096EFE">
        <w:rPr>
          <w:b/>
          <w:bCs/>
          <w:i/>
          <w:iCs/>
          <w:sz w:val="20"/>
        </w:rPr>
        <w:t>КАК БЫ</w:t>
      </w:r>
      <w:r w:rsidRPr="00096EFE">
        <w:rPr>
          <w:i/>
          <w:iCs/>
          <w:sz w:val="20"/>
        </w:rPr>
        <w:t xml:space="preserve"> дубликатом золота, поскольку правительство США га</w:t>
      </w:r>
      <w:r w:rsidRPr="00096EFE">
        <w:rPr>
          <w:i/>
          <w:iCs/>
          <w:sz w:val="20"/>
        </w:rPr>
        <w:softHyphen/>
        <w:t>рантировало другим государствам обмен их долларовых акти</w:t>
      </w:r>
      <w:r w:rsidRPr="00096EFE">
        <w:rPr>
          <w:i/>
          <w:iCs/>
          <w:sz w:val="20"/>
        </w:rPr>
        <w:softHyphen/>
        <w:t xml:space="preserve">вов (валютных накоплений) на золото по твёрдому соглашению. Но в </w:t>
      </w:r>
      <w:r w:rsidRPr="00096EFE">
        <w:rPr>
          <w:b/>
          <w:bCs/>
          <w:i/>
          <w:iCs/>
          <w:sz w:val="20"/>
        </w:rPr>
        <w:t>1971 году правительство США</w:t>
      </w:r>
      <w:r w:rsidRPr="00096EFE">
        <w:rPr>
          <w:i/>
          <w:iCs/>
          <w:sz w:val="20"/>
        </w:rPr>
        <w:t xml:space="preserve"> отказалось от этого обя</w:t>
      </w:r>
      <w:r w:rsidRPr="00096EFE">
        <w:rPr>
          <w:i/>
          <w:iCs/>
          <w:sz w:val="20"/>
        </w:rPr>
        <w:softHyphen/>
        <w:t>зателъства(…)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b/>
          <w:bCs/>
          <w:i/>
          <w:iCs/>
          <w:sz w:val="20"/>
        </w:rPr>
        <w:t>В 1976 году</w:t>
      </w:r>
      <w:r w:rsidRPr="00096EFE">
        <w:rPr>
          <w:i/>
          <w:iCs/>
          <w:sz w:val="20"/>
        </w:rPr>
        <w:t xml:space="preserve"> страны – члены Международного валютного фонда (МВФ) заключили соглашение, одним из важных аспек</w:t>
      </w:r>
      <w:r w:rsidRPr="00096EFE">
        <w:rPr>
          <w:i/>
          <w:iCs/>
          <w:sz w:val="20"/>
        </w:rPr>
        <w:softHyphen/>
        <w:t xml:space="preserve">тов которого является </w:t>
      </w:r>
      <w:r w:rsidRPr="00096EFE">
        <w:rPr>
          <w:b/>
          <w:bCs/>
          <w:i/>
          <w:iCs/>
          <w:sz w:val="20"/>
        </w:rPr>
        <w:t>отмена выраженных в золоте парите</w:t>
      </w:r>
      <w:r w:rsidRPr="00096EFE">
        <w:rPr>
          <w:b/>
          <w:bCs/>
          <w:i/>
          <w:iCs/>
          <w:sz w:val="20"/>
        </w:rPr>
        <w:softHyphen/>
        <w:t>тов валют</w:t>
      </w:r>
      <w:r w:rsidRPr="00096EFE">
        <w:rPr>
          <w:i/>
          <w:iCs/>
          <w:sz w:val="20"/>
        </w:rPr>
        <w:t>, пр</w:t>
      </w:r>
      <w:r w:rsidRPr="00096EFE">
        <w:rPr>
          <w:i/>
          <w:iCs/>
          <w:sz w:val="20"/>
        </w:rPr>
        <w:t>е</w:t>
      </w:r>
      <w:r w:rsidRPr="00096EFE">
        <w:rPr>
          <w:i/>
          <w:iCs/>
          <w:sz w:val="20"/>
        </w:rPr>
        <w:t>кращение операций на базе этих паритетов и ликвидации знач</w:t>
      </w:r>
      <w:r w:rsidRPr="00096EFE">
        <w:rPr>
          <w:i/>
          <w:iCs/>
          <w:sz w:val="20"/>
        </w:rPr>
        <w:t>и</w:t>
      </w:r>
      <w:r w:rsidRPr="00096EFE">
        <w:rPr>
          <w:i/>
          <w:iCs/>
          <w:sz w:val="20"/>
        </w:rPr>
        <w:t>тельной части золотого запаса фонда. (…) определённое движение золота ме</w:t>
      </w:r>
      <w:r w:rsidRPr="00096EFE">
        <w:rPr>
          <w:i/>
          <w:iCs/>
          <w:sz w:val="20"/>
        </w:rPr>
        <w:t>ж</w:t>
      </w:r>
      <w:r w:rsidRPr="00096EFE">
        <w:rPr>
          <w:i/>
          <w:iCs/>
          <w:sz w:val="20"/>
        </w:rPr>
        <w:t>ду центральными банками и правительствами разных стран имеет место. Особенно сим</w:t>
      </w:r>
      <w:r w:rsidRPr="00096EFE">
        <w:rPr>
          <w:i/>
          <w:iCs/>
          <w:sz w:val="20"/>
        </w:rPr>
        <w:softHyphen/>
        <w:t>птоматично, что при создании в 1979 году Европейской валют</w:t>
      </w:r>
      <w:r w:rsidRPr="00096EFE">
        <w:rPr>
          <w:i/>
          <w:iCs/>
          <w:sz w:val="20"/>
        </w:rPr>
        <w:softHyphen/>
        <w:t>ной системы там нашлось место з</w:t>
      </w:r>
      <w:r w:rsidRPr="00096EFE">
        <w:rPr>
          <w:i/>
          <w:iCs/>
          <w:sz w:val="20"/>
        </w:rPr>
        <w:t>о</w:t>
      </w:r>
      <w:r w:rsidRPr="00096EFE">
        <w:rPr>
          <w:i/>
          <w:iCs/>
          <w:sz w:val="20"/>
        </w:rPr>
        <w:t>лоту.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i/>
          <w:iCs/>
          <w:sz w:val="20"/>
        </w:rPr>
        <w:t>Многократное повышение цены золота вызвало увеличение реал</w:t>
      </w:r>
      <w:r w:rsidRPr="00096EFE">
        <w:rPr>
          <w:i/>
          <w:iCs/>
          <w:sz w:val="20"/>
        </w:rPr>
        <w:t>ь</w:t>
      </w:r>
      <w:r w:rsidRPr="00096EFE">
        <w:rPr>
          <w:i/>
          <w:iCs/>
          <w:sz w:val="20"/>
        </w:rPr>
        <w:t>ной ценности золотых запасов и их потенциальной способ</w:t>
      </w:r>
      <w:r w:rsidRPr="00096EFE">
        <w:rPr>
          <w:i/>
          <w:iCs/>
          <w:sz w:val="20"/>
        </w:rPr>
        <w:softHyphen/>
        <w:t>ности погашать дефициты платёжных бала</w:t>
      </w:r>
      <w:r w:rsidRPr="00096EFE">
        <w:rPr>
          <w:i/>
          <w:iCs/>
          <w:sz w:val="20"/>
        </w:rPr>
        <w:t>н</w:t>
      </w:r>
      <w:r w:rsidRPr="00096EFE">
        <w:rPr>
          <w:i/>
          <w:iCs/>
          <w:sz w:val="20"/>
        </w:rPr>
        <w:t>сов. В сущности, это означает выполнение золотом важной денежной функции».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sz w:val="20"/>
        </w:rPr>
        <w:t xml:space="preserve">Стр. 42: </w:t>
      </w:r>
      <w:r w:rsidRPr="00096EFE">
        <w:rPr>
          <w:i/>
          <w:iCs/>
          <w:sz w:val="20"/>
        </w:rPr>
        <w:t>«В современных условиях золото или серебро не уча</w:t>
      </w:r>
      <w:r w:rsidRPr="00096EFE">
        <w:rPr>
          <w:i/>
          <w:iCs/>
          <w:sz w:val="20"/>
        </w:rPr>
        <w:softHyphen/>
        <w:t>ствуют в денежном обращении, а денежная масса примерно на j состоит из наличных денег (банкнот и ра</w:t>
      </w:r>
      <w:r w:rsidRPr="00096EFE">
        <w:rPr>
          <w:i/>
          <w:iCs/>
          <w:sz w:val="20"/>
        </w:rPr>
        <w:t>з</w:t>
      </w:r>
      <w:r w:rsidRPr="00096EFE">
        <w:rPr>
          <w:i/>
          <w:iCs/>
          <w:sz w:val="20"/>
        </w:rPr>
        <w:t>менной монеты) и на s – из текущих счетов, составляющих базу безналичных рас</w:t>
      </w:r>
      <w:r w:rsidRPr="00096EFE">
        <w:rPr>
          <w:i/>
          <w:iCs/>
          <w:sz w:val="20"/>
        </w:rPr>
        <w:softHyphen/>
        <w:t>чётов»</w:t>
      </w:r>
      <w:r w:rsidRPr="00096EFE">
        <w:rPr>
          <w:sz w:val="20"/>
        </w:rPr>
        <w:t xml:space="preserve"> (для Запада – авт.)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sz w:val="20"/>
        </w:rPr>
        <w:t>Стр. 264. </w:t>
      </w:r>
      <w:r w:rsidRPr="00096EFE">
        <w:rPr>
          <w:i/>
          <w:iCs/>
          <w:sz w:val="20"/>
        </w:rPr>
        <w:t>Из ямайских соглашений МВФ 1976г.: «МВФ дол</w:t>
      </w:r>
      <w:r w:rsidRPr="00096EFE">
        <w:rPr>
          <w:i/>
          <w:iCs/>
          <w:sz w:val="20"/>
        </w:rPr>
        <w:softHyphen/>
        <w:t>жен пр</w:t>
      </w:r>
      <w:r w:rsidRPr="00096EFE">
        <w:rPr>
          <w:i/>
          <w:iCs/>
          <w:sz w:val="20"/>
        </w:rPr>
        <w:t>о</w:t>
      </w:r>
      <w:r w:rsidRPr="00096EFE">
        <w:rPr>
          <w:i/>
          <w:iCs/>
          <w:sz w:val="20"/>
        </w:rPr>
        <w:t>водить политику, направленную на то, чтобы свобод</w:t>
      </w:r>
      <w:r w:rsidRPr="00096EFE">
        <w:rPr>
          <w:i/>
          <w:iCs/>
          <w:sz w:val="20"/>
        </w:rPr>
        <w:softHyphen/>
        <w:t>ный рынок з</w:t>
      </w:r>
      <w:r w:rsidRPr="00096EFE">
        <w:rPr>
          <w:i/>
          <w:iCs/>
          <w:sz w:val="20"/>
        </w:rPr>
        <w:t>о</w:t>
      </w:r>
      <w:r w:rsidRPr="00096EFE">
        <w:rPr>
          <w:i/>
          <w:iCs/>
          <w:sz w:val="20"/>
        </w:rPr>
        <w:t>лота не подвергался государственному регулиро</w:t>
      </w:r>
      <w:r w:rsidRPr="00096EFE">
        <w:rPr>
          <w:i/>
          <w:iCs/>
          <w:sz w:val="20"/>
        </w:rPr>
        <w:softHyphen/>
        <w:t>ванию и чтобы на нём не устанавливалась фиксированная цена. Иначе говоря, фонд должен содейс</w:t>
      </w:r>
      <w:r w:rsidRPr="00096EFE">
        <w:rPr>
          <w:i/>
          <w:iCs/>
          <w:sz w:val="20"/>
        </w:rPr>
        <w:t>т</w:t>
      </w:r>
      <w:r w:rsidRPr="00096EFE">
        <w:rPr>
          <w:i/>
          <w:iCs/>
          <w:sz w:val="20"/>
        </w:rPr>
        <w:t>вовать превращению золо</w:t>
      </w:r>
      <w:r w:rsidRPr="00096EFE">
        <w:rPr>
          <w:i/>
          <w:iCs/>
          <w:sz w:val="20"/>
        </w:rPr>
        <w:softHyphen/>
        <w:t>та в обычный товар»</w:t>
      </w:r>
      <w:r w:rsidRPr="00096EFE">
        <w:rPr>
          <w:sz w:val="20"/>
        </w:rPr>
        <w:t>.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sz w:val="20"/>
        </w:rPr>
        <w:t>Число фирм, контролирующих золотой рынок, не более 20. Из них 5 главных: Ротшильды, «Моката энд Голдсмит», «Шарле, Никели лтд», «Джонсон, Матткеей энд компани», «Самуэль Монтегю энд компа</w:t>
      </w:r>
      <w:r w:rsidRPr="00096EFE">
        <w:rPr>
          <w:sz w:val="20"/>
        </w:rPr>
        <w:softHyphen/>
        <w:t>ни» – это лондонцы. Кроме лондонцев рынок ко</w:t>
      </w:r>
      <w:r w:rsidRPr="00096EFE">
        <w:rPr>
          <w:sz w:val="20"/>
        </w:rPr>
        <w:t>н</w:t>
      </w:r>
      <w:r w:rsidRPr="00096EFE">
        <w:rPr>
          <w:sz w:val="20"/>
        </w:rPr>
        <w:t>тролируют и «цю</w:t>
      </w:r>
      <w:r w:rsidRPr="00096EFE">
        <w:rPr>
          <w:sz w:val="20"/>
        </w:rPr>
        <w:softHyphen/>
        <w:t>рихские гномы» (не менее 1/2 мирового рынка и до 2/3 добычи золо</w:t>
      </w:r>
      <w:r w:rsidRPr="00096EFE">
        <w:rPr>
          <w:sz w:val="20"/>
        </w:rPr>
        <w:softHyphen/>
        <w:t>та ЮАР): Швейцарское банковское общество, Швейцарский кредит</w:t>
      </w:r>
      <w:r w:rsidRPr="00096EFE">
        <w:rPr>
          <w:sz w:val="20"/>
        </w:rPr>
        <w:softHyphen/>
        <w:t>ный институт, Швейцарский банковский союз – большая тройка швей</w:t>
      </w:r>
      <w:r w:rsidRPr="00096EFE">
        <w:rPr>
          <w:sz w:val="20"/>
        </w:rPr>
        <w:softHyphen/>
        <w:t>царских банков.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sz w:val="20"/>
        </w:rPr>
        <w:t xml:space="preserve">На стр. 106 описана деятельность «лондонцев»: </w:t>
      </w:r>
      <w:r w:rsidRPr="00096EFE">
        <w:rPr>
          <w:i/>
          <w:iCs/>
          <w:sz w:val="20"/>
        </w:rPr>
        <w:t>«В лондонском зд</w:t>
      </w:r>
      <w:r w:rsidRPr="00096EFE">
        <w:rPr>
          <w:i/>
          <w:iCs/>
          <w:sz w:val="20"/>
        </w:rPr>
        <w:t>а</w:t>
      </w:r>
      <w:r w:rsidRPr="00096EFE">
        <w:rPr>
          <w:i/>
          <w:iCs/>
          <w:sz w:val="20"/>
        </w:rPr>
        <w:t>нии банка Ротшильдов, в зале, отделанном под старину и украше</w:t>
      </w:r>
      <w:r w:rsidRPr="00096EFE">
        <w:rPr>
          <w:i/>
          <w:iCs/>
          <w:sz w:val="20"/>
        </w:rPr>
        <w:t>н</w:t>
      </w:r>
      <w:r w:rsidRPr="00096EFE">
        <w:rPr>
          <w:i/>
          <w:iCs/>
          <w:sz w:val="20"/>
        </w:rPr>
        <w:t>ном портретами европейских монархов – клиентов Рот</w:t>
      </w:r>
      <w:r w:rsidRPr="00096EFE">
        <w:rPr>
          <w:i/>
          <w:iCs/>
          <w:sz w:val="20"/>
        </w:rPr>
        <w:softHyphen/>
        <w:t xml:space="preserve">шильдов происходит освящённая традицией </w:t>
      </w:r>
      <w:r w:rsidRPr="00096EFE">
        <w:rPr>
          <w:b/>
          <w:bCs/>
          <w:i/>
          <w:iCs/>
          <w:sz w:val="20"/>
        </w:rPr>
        <w:t>ежедневная про</w:t>
      </w:r>
      <w:r w:rsidRPr="00096EFE">
        <w:rPr>
          <w:b/>
          <w:bCs/>
          <w:i/>
          <w:iCs/>
          <w:sz w:val="20"/>
        </w:rPr>
        <w:softHyphen/>
        <w:t>цедура фикси</w:t>
      </w:r>
      <w:r w:rsidRPr="00096EFE">
        <w:rPr>
          <w:b/>
          <w:bCs/>
          <w:i/>
          <w:iCs/>
          <w:sz w:val="20"/>
        </w:rPr>
        <w:t>н</w:t>
      </w:r>
      <w:r w:rsidRPr="00096EFE">
        <w:rPr>
          <w:b/>
          <w:bCs/>
          <w:i/>
          <w:iCs/>
          <w:sz w:val="20"/>
        </w:rPr>
        <w:t>га – установление ОРИЕНТИРОВОЧНОЙ цены золота</w:t>
      </w:r>
      <w:r w:rsidRPr="00096EFE">
        <w:rPr>
          <w:i/>
          <w:iCs/>
          <w:sz w:val="20"/>
        </w:rPr>
        <w:t>, с учётом к</w:t>
      </w:r>
      <w:r w:rsidRPr="00096EFE">
        <w:rPr>
          <w:i/>
          <w:iCs/>
          <w:sz w:val="20"/>
        </w:rPr>
        <w:t>о</w:t>
      </w:r>
      <w:r w:rsidRPr="00096EFE">
        <w:rPr>
          <w:i/>
          <w:iCs/>
          <w:sz w:val="20"/>
        </w:rPr>
        <w:t>торой совершаются на рынках фактические сделки. На фиксингах присутствуют представители всех пяти фирм, председательств</w:t>
      </w:r>
      <w:r w:rsidRPr="00096EFE">
        <w:rPr>
          <w:i/>
          <w:iCs/>
          <w:sz w:val="20"/>
        </w:rPr>
        <w:t>у</w:t>
      </w:r>
      <w:r w:rsidRPr="00096EFE">
        <w:rPr>
          <w:i/>
          <w:iCs/>
          <w:sz w:val="20"/>
        </w:rPr>
        <w:t>ет человек Ротшильдов. Они сопостав</w:t>
      </w:r>
      <w:r w:rsidRPr="00096EFE">
        <w:rPr>
          <w:i/>
          <w:iCs/>
          <w:sz w:val="20"/>
        </w:rPr>
        <w:softHyphen/>
        <w:t>ляют поручения клиентов на покупку и продажу по определён</w:t>
      </w:r>
      <w:r w:rsidRPr="00096EFE">
        <w:rPr>
          <w:i/>
          <w:iCs/>
          <w:sz w:val="20"/>
        </w:rPr>
        <w:softHyphen/>
        <w:t>ным ценам и нах</w:t>
      </w:r>
      <w:r w:rsidRPr="00096EFE">
        <w:rPr>
          <w:i/>
          <w:iCs/>
          <w:sz w:val="20"/>
        </w:rPr>
        <w:t>о</w:t>
      </w:r>
      <w:r w:rsidRPr="00096EFE">
        <w:rPr>
          <w:i/>
          <w:iCs/>
          <w:sz w:val="20"/>
        </w:rPr>
        <w:t xml:space="preserve">дят цену, которая </w:t>
      </w:r>
      <w:r w:rsidRPr="00096EFE">
        <w:rPr>
          <w:i/>
          <w:iCs/>
          <w:sz w:val="20"/>
        </w:rPr>
        <w:lastRenderedPageBreak/>
        <w:t>выравнивает спрос и пред</w:t>
      </w:r>
      <w:r w:rsidRPr="00096EFE">
        <w:rPr>
          <w:i/>
          <w:iCs/>
          <w:sz w:val="20"/>
        </w:rPr>
        <w:softHyphen/>
        <w:t xml:space="preserve">ложение. </w:t>
      </w:r>
      <w:r w:rsidRPr="00096EFE">
        <w:rPr>
          <w:b/>
          <w:bCs/>
          <w:i/>
          <w:iCs/>
          <w:sz w:val="20"/>
        </w:rPr>
        <w:t>Эта цена</w:t>
      </w:r>
      <w:r w:rsidRPr="00096EFE">
        <w:rPr>
          <w:i/>
          <w:iCs/>
          <w:sz w:val="20"/>
        </w:rPr>
        <w:t xml:space="preserve"> по телексам и тел</w:t>
      </w:r>
      <w:r w:rsidRPr="00096EFE">
        <w:rPr>
          <w:i/>
          <w:iCs/>
          <w:sz w:val="20"/>
        </w:rPr>
        <w:t>е</w:t>
      </w:r>
      <w:r w:rsidRPr="00096EFE">
        <w:rPr>
          <w:i/>
          <w:iCs/>
          <w:sz w:val="20"/>
        </w:rPr>
        <w:t xml:space="preserve">фонам </w:t>
      </w:r>
      <w:r w:rsidRPr="00096EFE">
        <w:rPr>
          <w:b/>
          <w:bCs/>
          <w:i/>
          <w:iCs/>
          <w:sz w:val="20"/>
        </w:rPr>
        <w:t>мгновенно сооб</w:t>
      </w:r>
      <w:r w:rsidRPr="00096EFE">
        <w:rPr>
          <w:b/>
          <w:bCs/>
          <w:i/>
          <w:iCs/>
          <w:sz w:val="20"/>
        </w:rPr>
        <w:softHyphen/>
        <w:t>щается</w:t>
      </w:r>
      <w:r w:rsidRPr="00096EFE">
        <w:rPr>
          <w:i/>
          <w:iCs/>
          <w:sz w:val="20"/>
        </w:rPr>
        <w:t xml:space="preserve"> в Нью-Йорк, Цюрих, Париж, Сингапур, Гонконг и дру</w:t>
      </w:r>
      <w:r w:rsidRPr="00096EFE">
        <w:rPr>
          <w:i/>
          <w:iCs/>
          <w:sz w:val="20"/>
        </w:rPr>
        <w:softHyphen/>
        <w:t xml:space="preserve">гие центры торговли жёлтым металлом </w:t>
      </w:r>
      <w:r w:rsidRPr="00096EFE">
        <w:rPr>
          <w:b/>
          <w:bCs/>
          <w:i/>
          <w:iCs/>
          <w:sz w:val="20"/>
        </w:rPr>
        <w:t>и сл</w:t>
      </w:r>
      <w:r w:rsidRPr="00096EFE">
        <w:rPr>
          <w:b/>
          <w:bCs/>
          <w:i/>
          <w:iCs/>
          <w:sz w:val="20"/>
        </w:rPr>
        <w:t>у</w:t>
      </w:r>
      <w:r w:rsidRPr="00096EFE">
        <w:rPr>
          <w:b/>
          <w:bCs/>
          <w:i/>
          <w:iCs/>
          <w:sz w:val="20"/>
        </w:rPr>
        <w:t>жит основой фор</w:t>
      </w:r>
      <w:r w:rsidRPr="00096EFE">
        <w:rPr>
          <w:b/>
          <w:bCs/>
          <w:i/>
          <w:iCs/>
          <w:sz w:val="20"/>
        </w:rPr>
        <w:softHyphen/>
        <w:t>мирования цен на всех ры</w:t>
      </w:r>
      <w:r w:rsidRPr="00096EFE">
        <w:rPr>
          <w:b/>
          <w:bCs/>
          <w:i/>
          <w:iCs/>
          <w:sz w:val="20"/>
        </w:rPr>
        <w:t>н</w:t>
      </w:r>
      <w:r w:rsidRPr="00096EFE">
        <w:rPr>
          <w:b/>
          <w:bCs/>
          <w:i/>
          <w:iCs/>
          <w:sz w:val="20"/>
        </w:rPr>
        <w:t>ках</w:t>
      </w:r>
      <w:r w:rsidRPr="00096EFE">
        <w:rPr>
          <w:i/>
          <w:iCs/>
          <w:sz w:val="20"/>
        </w:rPr>
        <w:t>.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i/>
          <w:iCs/>
          <w:sz w:val="20"/>
        </w:rPr>
        <w:t xml:space="preserve">В </w:t>
      </w:r>
      <w:smartTag w:uri="urn:schemas-microsoft-com:office:smarttags" w:element="metricconverter">
        <w:smartTagPr>
          <w:attr w:name="ProductID" w:val="1988 г"/>
        </w:smartTagPr>
        <w:r w:rsidRPr="00096EFE">
          <w:rPr>
            <w:i/>
            <w:iCs/>
            <w:sz w:val="20"/>
          </w:rPr>
          <w:t>1988 г</w:t>
        </w:r>
      </w:smartTag>
      <w:r w:rsidRPr="00096EFE">
        <w:rPr>
          <w:i/>
          <w:iCs/>
          <w:sz w:val="20"/>
        </w:rPr>
        <w:t>. в системе фиксинга были произведены изменения, которые отражают во</w:t>
      </w:r>
      <w:r w:rsidRPr="00096EFE">
        <w:rPr>
          <w:i/>
          <w:iCs/>
          <w:sz w:val="20"/>
        </w:rPr>
        <w:t>з</w:t>
      </w:r>
      <w:r w:rsidRPr="00096EFE">
        <w:rPr>
          <w:i/>
          <w:iCs/>
          <w:sz w:val="20"/>
        </w:rPr>
        <w:t>росшее значение американского долла</w:t>
      </w:r>
      <w:r w:rsidRPr="00096EFE">
        <w:rPr>
          <w:i/>
          <w:iCs/>
          <w:sz w:val="20"/>
        </w:rPr>
        <w:softHyphen/>
        <w:t>ра в мир</w:t>
      </w:r>
      <w:r w:rsidRPr="00096EFE">
        <w:rPr>
          <w:i/>
          <w:iCs/>
          <w:sz w:val="20"/>
        </w:rPr>
        <w:t>о</w:t>
      </w:r>
      <w:r w:rsidRPr="00096EFE">
        <w:rPr>
          <w:i/>
          <w:iCs/>
          <w:sz w:val="20"/>
        </w:rPr>
        <w:t>вой капиталистической экономике: кроме утреннего был введён дневной фиксинг, по времени совпадающий с нача</w:t>
      </w:r>
      <w:r w:rsidRPr="00096EFE">
        <w:rPr>
          <w:i/>
          <w:iCs/>
          <w:sz w:val="20"/>
        </w:rPr>
        <w:softHyphen/>
        <w:t>лом дел</w:t>
      </w:r>
      <w:r w:rsidRPr="00096EFE">
        <w:rPr>
          <w:i/>
          <w:iCs/>
          <w:sz w:val="20"/>
        </w:rPr>
        <w:t>о</w:t>
      </w:r>
      <w:r w:rsidRPr="00096EFE">
        <w:rPr>
          <w:i/>
          <w:iCs/>
          <w:sz w:val="20"/>
        </w:rPr>
        <w:t>вого дня в Нью-Йорке; вместо котировки валют в фун</w:t>
      </w:r>
      <w:r w:rsidRPr="00096EFE">
        <w:rPr>
          <w:i/>
          <w:iCs/>
          <w:sz w:val="20"/>
        </w:rPr>
        <w:softHyphen/>
        <w:t>тах стерлингов была введена котировка в долл</w:t>
      </w:r>
      <w:r w:rsidRPr="00096EFE">
        <w:rPr>
          <w:i/>
          <w:iCs/>
          <w:sz w:val="20"/>
        </w:rPr>
        <w:t>а</w:t>
      </w:r>
      <w:r w:rsidRPr="00096EFE">
        <w:rPr>
          <w:i/>
          <w:iCs/>
          <w:sz w:val="20"/>
        </w:rPr>
        <w:t>рах».</w:t>
      </w:r>
    </w:p>
    <w:p w:rsidR="00BB197C" w:rsidRPr="005A3ECD" w:rsidRDefault="00BB197C" w:rsidP="00BB197C">
      <w:pPr>
        <w:pStyle w:val="3"/>
        <w:jc w:val="center"/>
      </w:pPr>
      <w:bookmarkStart w:id="18" w:name="_Toc279604252"/>
      <w:bookmarkStart w:id="19" w:name="_Toc279604597"/>
      <w:r w:rsidRPr="005A3ECD">
        <w:t>Тайна смерти «золотого стандарта»</w:t>
      </w:r>
      <w:bookmarkEnd w:id="18"/>
      <w:bookmarkEnd w:id="19"/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sz w:val="20"/>
        </w:rPr>
        <w:t>Из всего рассказанного следует, что никакого строго выверенного и разМЕРе иного эталона между валютами различных стран «эконо</w:t>
      </w:r>
      <w:r w:rsidRPr="00096EFE">
        <w:rPr>
          <w:sz w:val="20"/>
        </w:rPr>
        <w:softHyphen/>
        <w:t>мическая наука» не даёт. Однако не думайте, что такого эталона нет и не может быть в принципе. Он есть и его предлагает КОБа. Но об этом чуть позже. К сожалению, даже очень многие преподаватели ВУЗов, в том числе и экономических, не имеет представления о «фик</w:t>
      </w:r>
      <w:r w:rsidRPr="00096EFE">
        <w:rPr>
          <w:sz w:val="20"/>
        </w:rPr>
        <w:softHyphen/>
        <w:t>синге Ротшильда». И немудрено, что об этом не имеют пре</w:t>
      </w:r>
      <w:r w:rsidRPr="00096EFE">
        <w:rPr>
          <w:sz w:val="20"/>
        </w:rPr>
        <w:t>д</w:t>
      </w:r>
      <w:r w:rsidRPr="00096EFE">
        <w:rPr>
          <w:sz w:val="20"/>
        </w:rPr>
        <w:t>ставления студенты, поскольку их преподаватели «про фиксинг не проходили».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sz w:val="20"/>
        </w:rPr>
        <w:t>Вместо строго выверенного эталона для измерения процессов в сфере экономики де</w:t>
      </w:r>
      <w:r w:rsidRPr="00096EFE">
        <w:rPr>
          <w:sz w:val="20"/>
        </w:rPr>
        <w:t>й</w:t>
      </w:r>
      <w:r w:rsidRPr="00096EFE">
        <w:rPr>
          <w:sz w:val="20"/>
        </w:rPr>
        <w:t>ствует произвол финансовой мафии в мировом масштабе.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sz w:val="20"/>
        </w:rPr>
        <w:t>Вообще говоря, сопоставить в действительности все измерения в экономике, выпо</w:t>
      </w:r>
      <w:r w:rsidRPr="00096EFE">
        <w:rPr>
          <w:sz w:val="20"/>
        </w:rPr>
        <w:t>л</w:t>
      </w:r>
      <w:r w:rsidRPr="00096EFE">
        <w:rPr>
          <w:sz w:val="20"/>
        </w:rPr>
        <w:t>ненные в разное время в разных местах, можно не через некие абстракции, типа «фиксинга», а в понятных и устойч</w:t>
      </w:r>
      <w:r w:rsidRPr="00096EFE">
        <w:rPr>
          <w:sz w:val="20"/>
        </w:rPr>
        <w:t>и</w:t>
      </w:r>
      <w:r w:rsidRPr="00096EFE">
        <w:rPr>
          <w:sz w:val="20"/>
        </w:rPr>
        <w:t>вых величинах, таких, например, как «килограмм зерна», «кил</w:t>
      </w:r>
      <w:r w:rsidRPr="00096EFE">
        <w:rPr>
          <w:sz w:val="20"/>
        </w:rPr>
        <w:t>о</w:t>
      </w:r>
      <w:r w:rsidRPr="00096EFE">
        <w:rPr>
          <w:sz w:val="20"/>
        </w:rPr>
        <w:t>грамм зо</w:t>
      </w:r>
      <w:r w:rsidRPr="00096EFE">
        <w:rPr>
          <w:sz w:val="20"/>
        </w:rPr>
        <w:softHyphen/>
        <w:t>лота», «киловатт в час» и т. п.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sz w:val="20"/>
        </w:rPr>
        <w:t xml:space="preserve">А можно стоимость всех существующих товаров выразить </w:t>
      </w:r>
      <w:r w:rsidRPr="00096EFE">
        <w:rPr>
          <w:b/>
          <w:bCs/>
          <w:sz w:val="20"/>
        </w:rPr>
        <w:t>че</w:t>
      </w:r>
      <w:r w:rsidRPr="00096EFE">
        <w:rPr>
          <w:b/>
          <w:bCs/>
          <w:sz w:val="20"/>
        </w:rPr>
        <w:softHyphen/>
        <w:t>рез какой-то один т</w:t>
      </w:r>
      <w:r w:rsidRPr="00096EFE">
        <w:rPr>
          <w:b/>
          <w:bCs/>
          <w:sz w:val="20"/>
        </w:rPr>
        <w:t>о</w:t>
      </w:r>
      <w:r w:rsidRPr="00096EFE">
        <w:rPr>
          <w:b/>
          <w:bCs/>
          <w:sz w:val="20"/>
        </w:rPr>
        <w:t>вар</w:t>
      </w:r>
      <w:r w:rsidRPr="00096EFE">
        <w:rPr>
          <w:sz w:val="20"/>
        </w:rPr>
        <w:t xml:space="preserve">. Такой товар называется </w:t>
      </w:r>
      <w:r w:rsidRPr="00096EFE">
        <w:rPr>
          <w:b/>
          <w:bCs/>
          <w:sz w:val="20"/>
        </w:rPr>
        <w:t>товаром-экви</w:t>
      </w:r>
      <w:r w:rsidRPr="00096EFE">
        <w:rPr>
          <w:b/>
          <w:bCs/>
          <w:sz w:val="20"/>
        </w:rPr>
        <w:softHyphen/>
        <w:t>валентом</w:t>
      </w:r>
      <w:r w:rsidRPr="00096EFE">
        <w:rPr>
          <w:sz w:val="20"/>
        </w:rPr>
        <w:t>. При этом в прейскуранте (сп</w:t>
      </w:r>
      <w:r w:rsidRPr="00096EFE">
        <w:rPr>
          <w:sz w:val="20"/>
        </w:rPr>
        <w:t>и</w:t>
      </w:r>
      <w:r w:rsidRPr="00096EFE">
        <w:rPr>
          <w:sz w:val="20"/>
        </w:rPr>
        <w:t xml:space="preserve">ске) цен на все товары этот товар-эквивалент будет выступать в качестве </w:t>
      </w:r>
      <w:r w:rsidRPr="00096EFE">
        <w:rPr>
          <w:b/>
          <w:bCs/>
          <w:sz w:val="20"/>
        </w:rPr>
        <w:t>«инварианта прейс</w:t>
      </w:r>
      <w:r w:rsidRPr="00096EFE">
        <w:rPr>
          <w:b/>
          <w:bCs/>
          <w:sz w:val="20"/>
        </w:rPr>
        <w:softHyphen/>
        <w:t>куранта»</w:t>
      </w:r>
      <w:r w:rsidRPr="00096EFE">
        <w:rPr>
          <w:sz w:val="20"/>
        </w:rPr>
        <w:t>.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b/>
          <w:bCs/>
          <w:sz w:val="20"/>
        </w:rPr>
        <w:t>«Прейскурант»</w:t>
      </w:r>
      <w:r w:rsidRPr="00096EFE">
        <w:rPr>
          <w:sz w:val="20"/>
        </w:rPr>
        <w:t xml:space="preserve"> – означает список текущих цен на все товары, а </w:t>
      </w:r>
      <w:r w:rsidRPr="00096EFE">
        <w:rPr>
          <w:b/>
          <w:bCs/>
          <w:sz w:val="20"/>
        </w:rPr>
        <w:t>«инвариант»</w:t>
      </w:r>
      <w:r w:rsidRPr="00096EFE">
        <w:rPr>
          <w:sz w:val="20"/>
        </w:rPr>
        <w:t xml:space="preserve"> – означает, что этот выбранный товар-эквивалент я</w:t>
      </w:r>
      <w:r w:rsidRPr="00096EFE">
        <w:rPr>
          <w:sz w:val="20"/>
        </w:rPr>
        <w:t>в</w:t>
      </w:r>
      <w:r w:rsidRPr="00096EFE">
        <w:rPr>
          <w:sz w:val="20"/>
        </w:rPr>
        <w:t xml:space="preserve">ляется </w:t>
      </w:r>
      <w:r w:rsidRPr="00096EFE">
        <w:rPr>
          <w:b/>
          <w:bCs/>
          <w:sz w:val="20"/>
        </w:rPr>
        <w:t>И</w:t>
      </w:r>
      <w:r w:rsidRPr="00096EFE">
        <w:rPr>
          <w:sz w:val="20"/>
        </w:rPr>
        <w:t xml:space="preserve"> самоценностью, </w:t>
      </w:r>
      <w:r w:rsidRPr="00096EFE">
        <w:rPr>
          <w:b/>
          <w:bCs/>
          <w:sz w:val="20"/>
        </w:rPr>
        <w:t>И</w:t>
      </w:r>
      <w:r w:rsidRPr="00096EFE">
        <w:rPr>
          <w:sz w:val="20"/>
        </w:rPr>
        <w:t xml:space="preserve"> средством измерения ценности дру</w:t>
      </w:r>
      <w:r w:rsidRPr="00096EFE">
        <w:rPr>
          <w:sz w:val="20"/>
        </w:rPr>
        <w:softHyphen/>
        <w:t>гих продуктов и т</w:t>
      </w:r>
      <w:r w:rsidRPr="00096EFE">
        <w:rPr>
          <w:sz w:val="20"/>
        </w:rPr>
        <w:t>о</w:t>
      </w:r>
      <w:r w:rsidRPr="00096EFE">
        <w:rPr>
          <w:sz w:val="20"/>
        </w:rPr>
        <w:t>варов.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sz w:val="20"/>
        </w:rPr>
        <w:t>Следует признать, что золото (являясь долгие годы инвариантом в прейскуранте) х</w:t>
      </w:r>
      <w:r w:rsidRPr="00096EFE">
        <w:rPr>
          <w:sz w:val="20"/>
        </w:rPr>
        <w:t>у</w:t>
      </w:r>
      <w:r w:rsidRPr="00096EFE">
        <w:rPr>
          <w:sz w:val="20"/>
        </w:rPr>
        <w:t>до-бедно всё же выполняло свои обязанности (т. н. «зо</w:t>
      </w:r>
      <w:r w:rsidRPr="00096EFE">
        <w:rPr>
          <w:sz w:val="20"/>
        </w:rPr>
        <w:softHyphen/>
        <w:t>лотой стандарт»). Но с появлен</w:t>
      </w:r>
      <w:r w:rsidRPr="00096EFE">
        <w:rPr>
          <w:sz w:val="20"/>
        </w:rPr>
        <w:t>и</w:t>
      </w:r>
      <w:r w:rsidRPr="00096EFE">
        <w:rPr>
          <w:sz w:val="20"/>
        </w:rPr>
        <w:t>ем «фиксинга Ротшильда» такого зта</w:t>
      </w:r>
      <w:r w:rsidRPr="00096EFE">
        <w:rPr>
          <w:sz w:val="20"/>
        </w:rPr>
        <w:softHyphen/>
        <w:t>лона не стало.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sz w:val="20"/>
        </w:rPr>
        <w:t xml:space="preserve">Но это не означает, что надо вернуться к «золотому стандарту». «Зологой стандарт» умер, и умер навсегда, его не возродить. Дело в том, что он «работал» в те годы (и даже века), когда все товары и услуги производились в абсолютном большинстве </w:t>
      </w:r>
      <w:r w:rsidRPr="00096EFE">
        <w:rPr>
          <w:b/>
          <w:bCs/>
          <w:sz w:val="20"/>
        </w:rPr>
        <w:t>за счёт мускуль</w:t>
      </w:r>
      <w:r w:rsidRPr="00096EFE">
        <w:rPr>
          <w:b/>
          <w:bCs/>
          <w:sz w:val="20"/>
        </w:rPr>
        <w:softHyphen/>
        <w:t>ной силы человека и животных</w:t>
      </w:r>
      <w:r w:rsidRPr="00096EFE">
        <w:rPr>
          <w:sz w:val="20"/>
        </w:rPr>
        <w:t>. И в те времена в качестве «ин</w:t>
      </w:r>
      <w:r w:rsidRPr="00096EFE">
        <w:rPr>
          <w:sz w:val="20"/>
        </w:rPr>
        <w:softHyphen/>
        <w:t>варианта прейскуранта» могло быть всё что угодно: золото, зерно, овцы, шкуры соболей. Выбрали зол</w:t>
      </w:r>
      <w:r w:rsidRPr="00096EFE">
        <w:rPr>
          <w:sz w:val="20"/>
        </w:rPr>
        <w:t>о</w:t>
      </w:r>
      <w:r w:rsidRPr="00096EFE">
        <w:rPr>
          <w:sz w:val="20"/>
        </w:rPr>
        <w:t>то…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sz w:val="20"/>
        </w:rPr>
        <w:t>А сейчас, начиная с первой половины 20-го века, все товары и у</w:t>
      </w:r>
      <w:r w:rsidRPr="00096EFE">
        <w:rPr>
          <w:sz w:val="20"/>
        </w:rPr>
        <w:t>с</w:t>
      </w:r>
      <w:r w:rsidRPr="00096EFE">
        <w:rPr>
          <w:sz w:val="20"/>
        </w:rPr>
        <w:t xml:space="preserve">луги производятся </w:t>
      </w:r>
      <w:r w:rsidRPr="00096EFE">
        <w:rPr>
          <w:b/>
          <w:bCs/>
          <w:sz w:val="20"/>
        </w:rPr>
        <w:t>за счёт электроэнергии!</w:t>
      </w:r>
      <w:r w:rsidRPr="00096EFE">
        <w:rPr>
          <w:sz w:val="20"/>
        </w:rPr>
        <w:t xml:space="preserve"> За что ни возьмись, в основе лежит электроэнергия: электропила, электродвигатель, электронасос, электроутюг, электробритва… И если в стране «X» эле</w:t>
      </w:r>
      <w:r w:rsidRPr="00096EFE">
        <w:rPr>
          <w:sz w:val="20"/>
        </w:rPr>
        <w:t>к</w:t>
      </w:r>
      <w:r w:rsidRPr="00096EFE">
        <w:rPr>
          <w:sz w:val="20"/>
        </w:rPr>
        <w:t>троэнергии много, то она в состоянии производить много разноо</w:t>
      </w:r>
      <w:r w:rsidRPr="00096EFE">
        <w:rPr>
          <w:sz w:val="20"/>
        </w:rPr>
        <w:t>б</w:t>
      </w:r>
      <w:r w:rsidRPr="00096EFE">
        <w:rPr>
          <w:sz w:val="20"/>
        </w:rPr>
        <w:t xml:space="preserve">разных продуктов и услуг. А если в стране «Y» электроэнергии нет, то, как говорится: </w:t>
      </w:r>
      <w:r w:rsidRPr="00096EFE">
        <w:rPr>
          <w:i/>
          <w:iCs/>
          <w:sz w:val="20"/>
        </w:rPr>
        <w:t>«жуй бана</w:t>
      </w:r>
      <w:r w:rsidRPr="00096EFE">
        <w:rPr>
          <w:i/>
          <w:iCs/>
          <w:sz w:val="20"/>
        </w:rPr>
        <w:softHyphen/>
        <w:t>ны со своей персональной пальмы…»</w:t>
      </w:r>
      <w:r w:rsidRPr="00096EFE">
        <w:rPr>
          <w:sz w:val="20"/>
        </w:rPr>
        <w:t>. Поэтому сейчас объективно воздалась ситуация, когда в качестве «инварианта прейскуранта» надо брать мощность первичных электроустан</w:t>
      </w:r>
      <w:r w:rsidRPr="00096EFE">
        <w:rPr>
          <w:sz w:val="20"/>
        </w:rPr>
        <w:t>о</w:t>
      </w:r>
      <w:r w:rsidRPr="00096EFE">
        <w:rPr>
          <w:sz w:val="20"/>
        </w:rPr>
        <w:t>вок, а в качестве единицы из</w:t>
      </w:r>
      <w:r w:rsidRPr="00096EFE">
        <w:rPr>
          <w:sz w:val="20"/>
        </w:rPr>
        <w:softHyphen/>
        <w:t>мерения – 1 кВт/час! (Но об этом чуть позже).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sz w:val="20"/>
        </w:rPr>
        <w:t>Пока же мы видим, что «золотой стандарт» умер и его не воскре</w:t>
      </w:r>
      <w:r w:rsidRPr="00096EFE">
        <w:rPr>
          <w:sz w:val="20"/>
        </w:rPr>
        <w:softHyphen/>
        <w:t>сить, а вместо хоть какого-то мало-мальски определённого «инварианта прейскуранта» действует откр</w:t>
      </w:r>
      <w:r w:rsidRPr="00096EFE">
        <w:rPr>
          <w:sz w:val="20"/>
        </w:rPr>
        <w:t>о</w:t>
      </w:r>
      <w:r w:rsidRPr="00096EFE">
        <w:rPr>
          <w:sz w:val="20"/>
        </w:rPr>
        <w:t>венный произвол финансовой мафии. В подтверждение невозможности возвращения «золотого стандарта» слу</w:t>
      </w:r>
      <w:r w:rsidRPr="00096EFE">
        <w:rPr>
          <w:sz w:val="20"/>
        </w:rPr>
        <w:softHyphen/>
        <w:t>жит факт ухода семьи Ротшильдов с рынка золота, о чём всему миру 16 апреля 2004 года сообщил экспертный канал «Парк медиа» ( opec.ru )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sz w:val="20"/>
        </w:rPr>
        <w:t>В отсутствии же некоего товара-эквивалента «инварианта прейс</w:t>
      </w:r>
      <w:r w:rsidRPr="00096EFE">
        <w:rPr>
          <w:sz w:val="20"/>
        </w:rPr>
        <w:softHyphen/>
        <w:t>куранта» экономика не может претендовать на то, что она является наукой, поскольку без «инварианта прейскуранта» невозможно осу</w:t>
      </w:r>
      <w:r w:rsidRPr="00096EFE">
        <w:rPr>
          <w:sz w:val="20"/>
        </w:rPr>
        <w:softHyphen/>
        <w:t>ществить сборку многоотраслевого хозяйства страны в единый сла</w:t>
      </w:r>
      <w:r w:rsidRPr="00096EFE">
        <w:rPr>
          <w:sz w:val="20"/>
        </w:rPr>
        <w:softHyphen/>
        <w:t>женный народнохозяйственный комплекс, который бы заработал без «пол</w:t>
      </w:r>
      <w:r w:rsidRPr="00096EFE">
        <w:rPr>
          <w:sz w:val="20"/>
        </w:rPr>
        <w:t>о</w:t>
      </w:r>
      <w:r w:rsidRPr="00096EFE">
        <w:rPr>
          <w:sz w:val="20"/>
        </w:rPr>
        <w:t>мок» и «аварий» (в «экономической науке» – без кризисов).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sz w:val="20"/>
        </w:rPr>
        <w:t>В других науках такие сборки агрегатов и механизмов (автомобиль, с</w:t>
      </w:r>
      <w:r w:rsidRPr="00096EFE">
        <w:rPr>
          <w:sz w:val="20"/>
        </w:rPr>
        <w:t>а</w:t>
      </w:r>
      <w:r w:rsidRPr="00096EFE">
        <w:rPr>
          <w:sz w:val="20"/>
        </w:rPr>
        <w:t>молёт, корабль) можно сделать, поскольку «метр» – он и в Африке метр, а утюги, что в России, что в Китае рассчитаны на 220 вольт. А в экономике это не получается из-за отсутствия эт</w:t>
      </w:r>
      <w:r w:rsidRPr="00096EFE">
        <w:rPr>
          <w:sz w:val="20"/>
        </w:rPr>
        <w:t>а</w:t>
      </w:r>
      <w:r w:rsidRPr="00096EFE">
        <w:rPr>
          <w:sz w:val="20"/>
        </w:rPr>
        <w:t xml:space="preserve">лона измерения. Отсюда и «аварии», и «поломки» в экономике во всём мире (то </w:t>
      </w:r>
      <w:r w:rsidRPr="00096EFE">
        <w:rPr>
          <w:i/>
          <w:iCs/>
          <w:sz w:val="20"/>
        </w:rPr>
        <w:t>«в Юго-Восточной Азии разразился финансовый кризис»</w:t>
      </w:r>
      <w:r w:rsidRPr="00096EFE">
        <w:rPr>
          <w:sz w:val="20"/>
        </w:rPr>
        <w:t xml:space="preserve">, то </w:t>
      </w:r>
      <w:r w:rsidRPr="00096EFE">
        <w:rPr>
          <w:i/>
          <w:iCs/>
          <w:sz w:val="20"/>
        </w:rPr>
        <w:t>«на</w:t>
      </w:r>
      <w:r w:rsidRPr="00096EFE">
        <w:rPr>
          <w:i/>
          <w:iCs/>
          <w:sz w:val="20"/>
        </w:rPr>
        <w:softHyphen/>
        <w:t>блюдается спад в экон</w:t>
      </w:r>
      <w:r w:rsidRPr="00096EFE">
        <w:rPr>
          <w:i/>
          <w:iCs/>
          <w:sz w:val="20"/>
        </w:rPr>
        <w:t>о</w:t>
      </w:r>
      <w:r w:rsidRPr="00096EFE">
        <w:rPr>
          <w:i/>
          <w:iCs/>
          <w:sz w:val="20"/>
        </w:rPr>
        <w:t>мике Японии»</w:t>
      </w:r>
      <w:r w:rsidRPr="00096EFE">
        <w:rPr>
          <w:sz w:val="20"/>
        </w:rPr>
        <w:t xml:space="preserve"> и т. п.).</w:t>
      </w:r>
    </w:p>
    <w:p w:rsidR="00BB197C" w:rsidRPr="005A3ECD" w:rsidRDefault="00BB197C" w:rsidP="00BB197C">
      <w:pPr>
        <w:pStyle w:val="3"/>
        <w:jc w:val="center"/>
      </w:pPr>
      <w:bookmarkStart w:id="20" w:name="t66"/>
      <w:bookmarkStart w:id="21" w:name="_Toc279604253"/>
      <w:bookmarkStart w:id="22" w:name="_Toc279604598"/>
      <w:bookmarkEnd w:id="20"/>
      <w:r w:rsidRPr="005A3ECD">
        <w:t>Чтобы экономика была точной</w:t>
      </w:r>
      <w:bookmarkEnd w:id="21"/>
      <w:bookmarkEnd w:id="22"/>
      <w:r w:rsidRPr="005A3ECD">
        <w:t xml:space="preserve"> 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jc w:val="right"/>
        <w:rPr>
          <w:sz w:val="20"/>
        </w:rPr>
      </w:pPr>
      <w:r w:rsidRPr="00096EFE">
        <w:rPr>
          <w:i/>
          <w:iCs/>
          <w:sz w:val="20"/>
        </w:rPr>
        <w:t>«Заметим однажды и навсегда,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jc w:val="right"/>
        <w:rPr>
          <w:sz w:val="20"/>
        </w:rPr>
      </w:pPr>
      <w:r w:rsidRPr="00096EFE">
        <w:rPr>
          <w:i/>
          <w:iCs/>
          <w:sz w:val="20"/>
        </w:rPr>
        <w:t>что в области финансов открытия невозможны.»</w:t>
      </w:r>
    </w:p>
    <w:p w:rsidR="00BB197C" w:rsidRPr="005A3ECD" w:rsidRDefault="00BB197C" w:rsidP="00BB197C">
      <w:pPr>
        <w:spacing w:line="0" w:lineRule="atLeast"/>
        <w:ind w:firstLine="170"/>
        <w:jc w:val="right"/>
        <w:rPr>
          <w:rFonts w:ascii="Times New Roman" w:hAnsi="Times New Roman"/>
          <w:sz w:val="20"/>
        </w:rPr>
      </w:pPr>
      <w:r w:rsidRPr="005A3ECD">
        <w:rPr>
          <w:rFonts w:ascii="Times New Roman" w:hAnsi="Times New Roman"/>
          <w:iCs/>
          <w:sz w:val="20"/>
        </w:rPr>
        <w:t>Н.И. Тургенев</w:t>
      </w:r>
    </w:p>
    <w:p w:rsidR="00BB197C" w:rsidRPr="005A3ECD" w:rsidRDefault="00BB197C" w:rsidP="00BB197C">
      <w:pPr>
        <w:spacing w:line="0" w:lineRule="atLeast"/>
        <w:ind w:firstLine="170"/>
        <w:jc w:val="right"/>
        <w:rPr>
          <w:rFonts w:ascii="Times New Roman" w:hAnsi="Times New Roman"/>
          <w:sz w:val="20"/>
        </w:rPr>
      </w:pPr>
      <w:r w:rsidRPr="005A3ECD">
        <w:rPr>
          <w:rFonts w:ascii="Times New Roman" w:hAnsi="Times New Roman"/>
          <w:iCs/>
          <w:sz w:val="20"/>
        </w:rPr>
        <w:lastRenderedPageBreak/>
        <w:t xml:space="preserve">(масон, скрытый подстрекатель декабристов) </w:t>
      </w:r>
      <w:smartTag w:uri="urn:schemas-microsoft-com:office:smarttags" w:element="metricconverter">
        <w:smartTagPr>
          <w:attr w:name="ProductID" w:val="1818 г"/>
        </w:smartTagPr>
        <w:r w:rsidRPr="005A3ECD">
          <w:rPr>
            <w:rFonts w:ascii="Times New Roman" w:hAnsi="Times New Roman"/>
            <w:iCs/>
            <w:sz w:val="20"/>
          </w:rPr>
          <w:t>1818 г</w:t>
        </w:r>
      </w:smartTag>
      <w:r w:rsidRPr="005A3ECD">
        <w:rPr>
          <w:rFonts w:ascii="Times New Roman" w:hAnsi="Times New Roman"/>
          <w:iCs/>
          <w:sz w:val="20"/>
        </w:rPr>
        <w:t>.</w:t>
      </w:r>
    </w:p>
    <w:p w:rsidR="00BB197C" w:rsidRPr="00096EFE" w:rsidRDefault="00BB197C" w:rsidP="00BB197C">
      <w:pPr>
        <w:spacing w:line="0" w:lineRule="atLeast"/>
        <w:ind w:firstLine="170"/>
        <w:rPr>
          <w:rFonts w:ascii="Times New Roman" w:hAnsi="Times New Roman"/>
          <w:sz w:val="20"/>
        </w:rPr>
      </w:pP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sz w:val="20"/>
        </w:rPr>
        <w:t>Даже из всего небольшого материала, рассмотренного вкратце в</w:t>
      </w:r>
      <w:r w:rsidRPr="00096EFE">
        <w:rPr>
          <w:sz w:val="20"/>
        </w:rPr>
        <w:t>ы</w:t>
      </w:r>
      <w:r w:rsidRPr="00096EFE">
        <w:rPr>
          <w:sz w:val="20"/>
        </w:rPr>
        <w:t xml:space="preserve">ше, следует, что </w:t>
      </w:r>
      <w:r w:rsidRPr="00096EFE">
        <w:rPr>
          <w:b/>
          <w:bCs/>
          <w:sz w:val="20"/>
        </w:rPr>
        <w:t>«экономическая наука» на самом деле нау</w:t>
      </w:r>
      <w:r w:rsidRPr="00096EFE">
        <w:rPr>
          <w:b/>
          <w:bCs/>
          <w:sz w:val="20"/>
        </w:rPr>
        <w:softHyphen/>
        <w:t>кой не являе</w:t>
      </w:r>
      <w:r w:rsidRPr="00096EFE">
        <w:rPr>
          <w:b/>
          <w:bCs/>
          <w:sz w:val="20"/>
        </w:rPr>
        <w:t>т</w:t>
      </w:r>
      <w:r w:rsidRPr="00096EFE">
        <w:rPr>
          <w:b/>
          <w:bCs/>
          <w:sz w:val="20"/>
        </w:rPr>
        <w:t>ся</w:t>
      </w:r>
      <w:r w:rsidRPr="00096EFE">
        <w:rPr>
          <w:sz w:val="20"/>
        </w:rPr>
        <w:t>: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b/>
          <w:bCs/>
          <w:sz w:val="20"/>
        </w:rPr>
        <w:t>Во-первых</w:t>
      </w:r>
      <w:r w:rsidRPr="00096EFE">
        <w:rPr>
          <w:sz w:val="20"/>
        </w:rPr>
        <w:t>, из-за оторванности экономики от очень многих сто</w:t>
      </w:r>
      <w:r w:rsidRPr="00096EFE">
        <w:rPr>
          <w:sz w:val="20"/>
        </w:rPr>
        <w:softHyphen/>
        <w:t>рон жи</w:t>
      </w:r>
      <w:r w:rsidRPr="00096EFE">
        <w:rPr>
          <w:sz w:val="20"/>
        </w:rPr>
        <w:t>з</w:t>
      </w:r>
      <w:r w:rsidRPr="00096EFE">
        <w:rPr>
          <w:sz w:val="20"/>
        </w:rPr>
        <w:t>ни, вследствие чего не учитываются многие важнейшие фак</w:t>
      </w:r>
      <w:r w:rsidRPr="00096EFE">
        <w:rPr>
          <w:sz w:val="20"/>
        </w:rPr>
        <w:softHyphen/>
        <w:t>торы, определяющие жизнь людей. Прич</w:t>
      </w:r>
      <w:r w:rsidRPr="00096EFE">
        <w:rPr>
          <w:sz w:val="20"/>
        </w:rPr>
        <w:t>и</w:t>
      </w:r>
      <w:r w:rsidRPr="00096EFE">
        <w:rPr>
          <w:sz w:val="20"/>
        </w:rPr>
        <w:t xml:space="preserve">ной этого является </w:t>
      </w:r>
      <w:r w:rsidRPr="00096EFE">
        <w:rPr>
          <w:b/>
          <w:bCs/>
          <w:sz w:val="20"/>
        </w:rPr>
        <w:t>лож</w:t>
      </w:r>
      <w:r w:rsidRPr="00096EFE">
        <w:rPr>
          <w:b/>
          <w:bCs/>
          <w:sz w:val="20"/>
        </w:rPr>
        <w:softHyphen/>
        <w:t>ное мировоззрение</w:t>
      </w:r>
      <w:r w:rsidRPr="00096EFE">
        <w:rPr>
          <w:sz w:val="20"/>
        </w:rPr>
        <w:t xml:space="preserve"> – калейдоскопический идиотизм, а не </w:t>
      </w:r>
      <w:r w:rsidRPr="00096EFE">
        <w:rPr>
          <w:b/>
          <w:bCs/>
          <w:sz w:val="20"/>
        </w:rPr>
        <w:t>мозаич</w:t>
      </w:r>
      <w:r w:rsidRPr="00096EFE">
        <w:rPr>
          <w:b/>
          <w:bCs/>
          <w:sz w:val="20"/>
        </w:rPr>
        <w:softHyphen/>
        <w:t>ное мировоззрение</w:t>
      </w:r>
      <w:r w:rsidRPr="00096EFE">
        <w:rPr>
          <w:sz w:val="20"/>
        </w:rPr>
        <w:t>, при котором все процессы связаны друг с дру</w:t>
      </w:r>
      <w:r w:rsidRPr="00096EFE">
        <w:rPr>
          <w:sz w:val="20"/>
        </w:rPr>
        <w:softHyphen/>
        <w:t>гом, взаимозависимыми и взаимооб</w:t>
      </w:r>
      <w:r w:rsidRPr="00096EFE">
        <w:rPr>
          <w:sz w:val="20"/>
        </w:rPr>
        <w:t>у</w:t>
      </w:r>
      <w:r w:rsidRPr="00096EFE">
        <w:rPr>
          <w:sz w:val="20"/>
        </w:rPr>
        <w:t>словлены.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b/>
          <w:bCs/>
          <w:sz w:val="20"/>
        </w:rPr>
        <w:t>Во-вторых</w:t>
      </w:r>
      <w:r w:rsidRPr="00096EFE">
        <w:rPr>
          <w:sz w:val="20"/>
        </w:rPr>
        <w:t xml:space="preserve">, из-за непонимания </w:t>
      </w:r>
      <w:r w:rsidRPr="00096EFE">
        <w:rPr>
          <w:b/>
          <w:bCs/>
          <w:sz w:val="20"/>
        </w:rPr>
        <w:t>роли управления</w:t>
      </w:r>
      <w:r w:rsidRPr="00096EFE">
        <w:rPr>
          <w:sz w:val="20"/>
        </w:rPr>
        <w:t xml:space="preserve"> глобальным историческим проце</w:t>
      </w:r>
      <w:r w:rsidRPr="00096EFE">
        <w:rPr>
          <w:sz w:val="20"/>
        </w:rPr>
        <w:t>с</w:t>
      </w:r>
      <w:r w:rsidRPr="00096EFE">
        <w:rPr>
          <w:sz w:val="20"/>
        </w:rPr>
        <w:t>сом, незнания форм и методов такого управле</w:t>
      </w:r>
      <w:r w:rsidRPr="00096EFE">
        <w:rPr>
          <w:sz w:val="20"/>
        </w:rPr>
        <w:softHyphen/>
        <w:t>ния, т.е. из-за незнания основ ДОТУ.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b/>
          <w:bCs/>
          <w:sz w:val="20"/>
        </w:rPr>
        <w:t>В-третьих</w:t>
      </w:r>
      <w:r w:rsidRPr="00096EFE">
        <w:rPr>
          <w:sz w:val="20"/>
        </w:rPr>
        <w:t xml:space="preserve">, из-за отсутствия </w:t>
      </w:r>
      <w:r w:rsidRPr="00096EFE">
        <w:rPr>
          <w:b/>
          <w:bCs/>
          <w:sz w:val="20"/>
        </w:rPr>
        <w:t>строгой и точной системы мер</w:t>
      </w:r>
      <w:r w:rsidRPr="00096EFE">
        <w:rPr>
          <w:sz w:val="20"/>
        </w:rPr>
        <w:t>, кот</w:t>
      </w:r>
      <w:r w:rsidRPr="00096EFE">
        <w:rPr>
          <w:sz w:val="20"/>
        </w:rPr>
        <w:t>о</w:t>
      </w:r>
      <w:r w:rsidRPr="00096EFE">
        <w:rPr>
          <w:sz w:val="20"/>
        </w:rPr>
        <w:t>рая позволяла бы измерять все т. н. «экономические процессы».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sz w:val="20"/>
        </w:rPr>
        <w:t>Чтобы экономика стала точной и предсказуемой, она должна эти три к</w:t>
      </w:r>
      <w:r w:rsidRPr="00096EFE">
        <w:rPr>
          <w:sz w:val="20"/>
        </w:rPr>
        <w:t>и</w:t>
      </w:r>
      <w:r w:rsidRPr="00096EFE">
        <w:rPr>
          <w:sz w:val="20"/>
        </w:rPr>
        <w:t>та положить в свою основу.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sz w:val="20"/>
        </w:rPr>
        <w:t xml:space="preserve">Кроме этого, она должна рассматривать как </w:t>
      </w:r>
      <w:r w:rsidRPr="00096EFE">
        <w:rPr>
          <w:b/>
          <w:bCs/>
          <w:sz w:val="20"/>
        </w:rPr>
        <w:t>движение всех тов</w:t>
      </w:r>
      <w:r w:rsidRPr="00096EFE">
        <w:rPr>
          <w:b/>
          <w:bCs/>
          <w:sz w:val="20"/>
        </w:rPr>
        <w:t>а</w:t>
      </w:r>
      <w:r w:rsidRPr="00096EFE">
        <w:rPr>
          <w:b/>
          <w:bCs/>
          <w:sz w:val="20"/>
        </w:rPr>
        <w:t>ров и услуг</w:t>
      </w:r>
      <w:r w:rsidRPr="00096EFE">
        <w:rPr>
          <w:sz w:val="20"/>
        </w:rPr>
        <w:t xml:space="preserve">, так и </w:t>
      </w:r>
      <w:r w:rsidRPr="00096EFE">
        <w:rPr>
          <w:b/>
          <w:bCs/>
          <w:sz w:val="20"/>
        </w:rPr>
        <w:t>движение денег</w:t>
      </w:r>
      <w:r w:rsidRPr="00096EFE">
        <w:rPr>
          <w:sz w:val="20"/>
        </w:rPr>
        <w:t xml:space="preserve"> (соответствующих этим товарам и услугам), в ясно и чётко ограниченных и замкнутых конту</w:t>
      </w:r>
      <w:r w:rsidRPr="00096EFE">
        <w:rPr>
          <w:sz w:val="20"/>
        </w:rPr>
        <w:softHyphen/>
        <w:t>рах ед</w:t>
      </w:r>
      <w:r w:rsidRPr="00096EFE">
        <w:rPr>
          <w:sz w:val="20"/>
        </w:rPr>
        <w:t>и</w:t>
      </w:r>
      <w:r w:rsidRPr="00096EFE">
        <w:rPr>
          <w:sz w:val="20"/>
        </w:rPr>
        <w:t>ного народно-хозяйственного ко</w:t>
      </w:r>
      <w:r w:rsidRPr="00096EFE">
        <w:rPr>
          <w:sz w:val="20"/>
        </w:rPr>
        <w:t>м</w:t>
      </w:r>
      <w:r w:rsidRPr="00096EFE">
        <w:rPr>
          <w:sz w:val="20"/>
        </w:rPr>
        <w:t>плекса. Это подобно тому, как это делают научные теории в отношении водных и энергетичес</w:t>
      </w:r>
      <w:r w:rsidRPr="00096EFE">
        <w:rPr>
          <w:sz w:val="20"/>
        </w:rPr>
        <w:softHyphen/>
        <w:t>ких потоков в сетях водоснабжения и электроснабжения, руковод</w:t>
      </w:r>
      <w:r w:rsidRPr="00096EFE">
        <w:rPr>
          <w:sz w:val="20"/>
        </w:rPr>
        <w:softHyphen/>
        <w:t>ствуясь при этом прав</w:t>
      </w:r>
      <w:r w:rsidRPr="00096EFE">
        <w:rPr>
          <w:sz w:val="20"/>
        </w:rPr>
        <w:t>и</w:t>
      </w:r>
      <w:r w:rsidRPr="00096EFE">
        <w:rPr>
          <w:sz w:val="20"/>
        </w:rPr>
        <w:t>лами Густава Роберта Кирхгофа, которые зна</w:t>
      </w:r>
      <w:r w:rsidRPr="00096EFE">
        <w:rPr>
          <w:sz w:val="20"/>
        </w:rPr>
        <w:softHyphen/>
        <w:t>ет л</w:t>
      </w:r>
      <w:r w:rsidRPr="00096EFE">
        <w:rPr>
          <w:sz w:val="20"/>
        </w:rPr>
        <w:t>ю</w:t>
      </w:r>
      <w:r w:rsidRPr="00096EFE">
        <w:rPr>
          <w:sz w:val="20"/>
        </w:rPr>
        <w:t>бой, окончивший обыкновенную среднюю школу. Ведь все мы решали подобные задачи «про бассейн с трубами, из которых втека</w:t>
      </w:r>
      <w:r w:rsidRPr="00096EFE">
        <w:rPr>
          <w:sz w:val="20"/>
        </w:rPr>
        <w:softHyphen/>
        <w:t>ет и вытекает …». Посмотрите вним</w:t>
      </w:r>
      <w:r w:rsidRPr="00096EFE">
        <w:rPr>
          <w:sz w:val="20"/>
        </w:rPr>
        <w:t>а</w:t>
      </w:r>
      <w:r w:rsidRPr="00096EFE">
        <w:rPr>
          <w:sz w:val="20"/>
        </w:rPr>
        <w:t>тельно на рис. 14-1.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  <w:szCs w:val="22"/>
          <w:lang w:val="uk-UA"/>
        </w:rPr>
      </w:pPr>
      <w:r>
        <w:rPr>
          <w:noProof/>
          <w:sz w:val="20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804545</wp:posOffset>
            </wp:positionH>
            <wp:positionV relativeFrom="paragraph">
              <wp:posOffset>0</wp:posOffset>
            </wp:positionV>
            <wp:extent cx="3218180" cy="2164080"/>
            <wp:effectExtent l="19050" t="0" r="1270" b="0"/>
            <wp:wrapThrough wrapText="bothSides">
              <wp:wrapPolygon edited="0">
                <wp:start x="-128" y="0"/>
                <wp:lineTo x="-128" y="21486"/>
                <wp:lineTo x="21609" y="21486"/>
                <wp:lineTo x="21609" y="0"/>
                <wp:lineTo x="-128" y="0"/>
              </wp:wrapPolygon>
            </wp:wrapThrough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8180" cy="21640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  <w:szCs w:val="22"/>
          <w:lang w:val="uk-UA"/>
        </w:rPr>
      </w:pP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  <w:szCs w:val="22"/>
          <w:lang w:val="uk-UA"/>
        </w:rPr>
      </w:pP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  <w:szCs w:val="22"/>
          <w:lang w:val="uk-UA"/>
        </w:rPr>
      </w:pP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  <w:szCs w:val="22"/>
          <w:lang w:val="uk-UA"/>
        </w:rPr>
      </w:pP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  <w:szCs w:val="22"/>
          <w:lang w:val="uk-UA"/>
        </w:rPr>
      </w:pP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  <w:szCs w:val="22"/>
          <w:lang w:val="uk-UA"/>
        </w:rPr>
      </w:pP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  <w:szCs w:val="22"/>
          <w:lang w:val="uk-UA"/>
        </w:rPr>
      </w:pPr>
    </w:p>
    <w:p w:rsidR="00BB197C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  <w:szCs w:val="22"/>
          <w:lang w:val="uk-UA"/>
        </w:rPr>
      </w:pPr>
    </w:p>
    <w:p w:rsidR="00BB197C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  <w:szCs w:val="22"/>
          <w:lang w:val="uk-UA"/>
        </w:rPr>
      </w:pPr>
    </w:p>
    <w:p w:rsidR="00BB197C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  <w:szCs w:val="22"/>
          <w:lang w:val="uk-UA"/>
        </w:rPr>
      </w:pPr>
    </w:p>
    <w:p w:rsidR="00BB197C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  <w:szCs w:val="22"/>
          <w:lang w:val="uk-UA"/>
        </w:rPr>
      </w:pPr>
    </w:p>
    <w:p w:rsidR="00BB197C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  <w:szCs w:val="22"/>
          <w:lang w:val="uk-UA"/>
        </w:rPr>
      </w:pPr>
    </w:p>
    <w:p w:rsidR="00BB197C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  <w:szCs w:val="22"/>
          <w:lang w:val="uk-UA"/>
        </w:rPr>
      </w:pPr>
    </w:p>
    <w:p w:rsidR="00BB197C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  <w:szCs w:val="22"/>
          <w:lang w:val="uk-UA"/>
        </w:rPr>
      </w:pPr>
    </w:p>
    <w:p w:rsidR="00BB197C" w:rsidRPr="00096EFE" w:rsidRDefault="00BB197C" w:rsidP="00BB197C">
      <w:pPr>
        <w:spacing w:line="0" w:lineRule="atLeast"/>
        <w:ind w:firstLine="170"/>
        <w:rPr>
          <w:rFonts w:ascii="Times New Roman" w:eastAsia="Times New Roman" w:hAnsi="Times New Roman" w:cs="Times New Roman"/>
          <w:color w:val="auto"/>
          <w:sz w:val="20"/>
        </w:rPr>
      </w:pPr>
      <w:r w:rsidRPr="00096EFE">
        <w:rPr>
          <w:rFonts w:ascii="Times New Roman" w:eastAsia="Times New Roman" w:hAnsi="Times New Roman" w:cs="Times New Roman"/>
          <w:color w:val="auto"/>
          <w:sz w:val="20"/>
        </w:rPr>
        <w:t>Люди, работая в той или иной сфере всего народного хозяйства страны, производят всё множество товаров и услуг. Эти же люди по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softHyphen/>
        <w:t>требляют производимые товары и усл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>у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>ги. Правда, потребляют по-раз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softHyphen/>
        <w:t>ному: одни потребляют много, другие мало. Такое п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>о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>требление осуще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softHyphen/>
        <w:t>ствляется посредством денег. У кого денег больше тот и потреблять может больше. Но сейчас главное понять надо не это. По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>д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>робно мы рассмотрим это позднее при изучении «схемы продукт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>о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>обмена». Сей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softHyphen/>
        <w:t>час, уважаемые читатели, вы с помощью этой простейшей схемы дол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softHyphen/>
        <w:t>жны понять, что в обществе в одну сторону двигаю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>т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>ся (крутятся) то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softHyphen/>
        <w:t>вары и услуги, а в противоположную сторону – ден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>ь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>ги.</w:t>
      </w:r>
    </w:p>
    <w:p w:rsidR="00BB197C" w:rsidRPr="00096EFE" w:rsidRDefault="00BB197C" w:rsidP="00BB197C">
      <w:pPr>
        <w:spacing w:line="0" w:lineRule="atLeast"/>
        <w:ind w:firstLine="170"/>
        <w:rPr>
          <w:rFonts w:ascii="Times New Roman" w:eastAsia="Times New Roman" w:hAnsi="Times New Roman" w:cs="Times New Roman"/>
          <w:color w:val="auto"/>
          <w:sz w:val="20"/>
        </w:rPr>
      </w:pPr>
      <w:r w:rsidRPr="00096EFE">
        <w:rPr>
          <w:rFonts w:ascii="Times New Roman" w:eastAsia="Times New Roman" w:hAnsi="Times New Roman" w:cs="Times New Roman"/>
          <w:color w:val="auto"/>
          <w:sz w:val="20"/>
        </w:rPr>
        <w:t>И тогда для всех должно быть очевидным, что наших российс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softHyphen/>
        <w:t xml:space="preserve">ких «резервуаров» с запасами финансов (что в «кубышках», что в «стабилизационных фондах») быть не должно. Из чего следует, что </w:t>
      </w:r>
      <w:r w:rsidRPr="00096EFE">
        <w:rPr>
          <w:rFonts w:ascii="Times New Roman" w:eastAsia="Times New Roman" w:hAnsi="Times New Roman" w:cs="Times New Roman"/>
          <w:b/>
          <w:bCs/>
          <w:color w:val="auto"/>
          <w:sz w:val="20"/>
        </w:rPr>
        <w:t>к</w:t>
      </w:r>
      <w:r w:rsidRPr="00096EFE">
        <w:rPr>
          <w:rFonts w:ascii="Times New Roman" w:eastAsia="Times New Roman" w:hAnsi="Times New Roman" w:cs="Times New Roman"/>
          <w:b/>
          <w:bCs/>
          <w:color w:val="auto"/>
          <w:sz w:val="20"/>
        </w:rPr>
        <w:t>о</w:t>
      </w:r>
      <w:r w:rsidRPr="00096EFE">
        <w:rPr>
          <w:rFonts w:ascii="Times New Roman" w:eastAsia="Times New Roman" w:hAnsi="Times New Roman" w:cs="Times New Roman"/>
          <w:b/>
          <w:bCs/>
          <w:color w:val="auto"/>
          <w:sz w:val="20"/>
        </w:rPr>
        <w:t>личество денег в государстве должно строго соответство</w:t>
      </w:r>
      <w:r w:rsidRPr="00096EFE">
        <w:rPr>
          <w:rFonts w:ascii="Times New Roman" w:eastAsia="Times New Roman" w:hAnsi="Times New Roman" w:cs="Times New Roman"/>
          <w:b/>
          <w:bCs/>
          <w:color w:val="auto"/>
          <w:sz w:val="20"/>
        </w:rPr>
        <w:softHyphen/>
        <w:t>вать к</w:t>
      </w:r>
      <w:r w:rsidRPr="00096EFE">
        <w:rPr>
          <w:rFonts w:ascii="Times New Roman" w:eastAsia="Times New Roman" w:hAnsi="Times New Roman" w:cs="Times New Roman"/>
          <w:b/>
          <w:bCs/>
          <w:color w:val="auto"/>
          <w:sz w:val="20"/>
        </w:rPr>
        <w:t>о</w:t>
      </w:r>
      <w:r w:rsidRPr="00096EFE">
        <w:rPr>
          <w:rFonts w:ascii="Times New Roman" w:eastAsia="Times New Roman" w:hAnsi="Times New Roman" w:cs="Times New Roman"/>
          <w:b/>
          <w:bCs/>
          <w:color w:val="auto"/>
          <w:sz w:val="20"/>
        </w:rPr>
        <w:t>личеству производимых товаров и услуг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>. То же самое можно ск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>а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>зать и о мировой экономике в условиях фактически завер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softHyphen/>
        <w:t>шённой глобализации.</w:t>
      </w:r>
    </w:p>
    <w:p w:rsidR="00BB197C" w:rsidRPr="00096EFE" w:rsidRDefault="00BB197C" w:rsidP="00BB197C">
      <w:pPr>
        <w:spacing w:line="0" w:lineRule="atLeast"/>
        <w:ind w:firstLine="170"/>
        <w:rPr>
          <w:rFonts w:ascii="Times New Roman" w:eastAsia="Times New Roman" w:hAnsi="Times New Roman" w:cs="Times New Roman"/>
          <w:color w:val="auto"/>
          <w:sz w:val="20"/>
        </w:rPr>
      </w:pPr>
      <w:r w:rsidRPr="00096EFE">
        <w:rPr>
          <w:rFonts w:ascii="Times New Roman" w:eastAsia="Times New Roman" w:hAnsi="Times New Roman" w:cs="Times New Roman"/>
          <w:color w:val="auto"/>
          <w:sz w:val="20"/>
        </w:rPr>
        <w:t>Следует также сказать и о т.н. «теории подобия». Я понимаю, что многие читатели просто не знают о её существовании, а если бы даже и знали, то про себя бы подумали, что всё это очень сложно. П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>о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>этому я не буду здесь её раскрывать полностью. Тот, кто захочет, найдёт всё необход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>и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>мое в работах КОБы. А я для всех постараюсь объяснить суть дела «на пальцах».</w:t>
      </w:r>
    </w:p>
    <w:p w:rsidR="00BB197C" w:rsidRPr="00096EFE" w:rsidRDefault="00BB197C" w:rsidP="00BB197C">
      <w:pPr>
        <w:spacing w:line="0" w:lineRule="atLeast"/>
        <w:ind w:firstLine="170"/>
        <w:rPr>
          <w:rFonts w:ascii="Times New Roman" w:eastAsia="Times New Roman" w:hAnsi="Times New Roman" w:cs="Times New Roman"/>
          <w:color w:val="auto"/>
          <w:sz w:val="20"/>
        </w:rPr>
      </w:pPr>
      <w:r w:rsidRPr="00096EFE">
        <w:rPr>
          <w:rFonts w:ascii="Times New Roman" w:eastAsia="Times New Roman" w:hAnsi="Times New Roman" w:cs="Times New Roman"/>
          <w:color w:val="auto"/>
          <w:sz w:val="20"/>
        </w:rPr>
        <w:t>Вы знаете, уважаемые читатели, что когда делают новый само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softHyphen/>
        <w:t>лёт, корабль, танк и т.д., то сначала делают их маленькие модели. Эти модели испытывают в аэродинамических трубах (самолёты), в бассейнах (корабли), создавая при этом всякие возмущающие воз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softHyphen/>
        <w:t>действия и даже экстр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>е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>мальные ситуации. При этом идёт наблюде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softHyphen/>
        <w:t>ние за состоянием и поведением модели. На основании этих наблю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softHyphen/>
        <w:t>дений в модель вносят изменения: мен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>я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>ют форму самолёта, конст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softHyphen/>
        <w:t>рукцию корабля, после чего вновь продолжают испытания до тех пор, пока модель не начнёт «вести себя хорошо». И только после испыта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softHyphen/>
        <w:t>ния модели конструкторы приступают к созданию реальных самолё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softHyphen/>
        <w:t>тов и кораблей, которые полн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>о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 xml:space="preserve">стью </w:t>
      </w:r>
      <w:r w:rsidRPr="00096EFE">
        <w:rPr>
          <w:rFonts w:ascii="Times New Roman" w:eastAsia="Times New Roman" w:hAnsi="Times New Roman" w:cs="Times New Roman"/>
          <w:b/>
          <w:bCs/>
          <w:color w:val="auto"/>
          <w:sz w:val="20"/>
        </w:rPr>
        <w:t>подобны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 xml:space="preserve"> своим моделям, толь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softHyphen/>
        <w:t>ко их размеры гораздо больше. Нетрудно догадат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>ь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>ся, что такой под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softHyphen/>
        <w:t>ход экономит огромные средства.</w:t>
      </w:r>
    </w:p>
    <w:p w:rsidR="00BB197C" w:rsidRPr="00096EFE" w:rsidRDefault="00BB197C" w:rsidP="00BB197C">
      <w:pPr>
        <w:spacing w:line="0" w:lineRule="atLeast"/>
        <w:ind w:firstLine="170"/>
        <w:rPr>
          <w:rFonts w:ascii="Times New Roman" w:eastAsia="Times New Roman" w:hAnsi="Times New Roman" w:cs="Times New Roman"/>
          <w:color w:val="auto"/>
          <w:sz w:val="20"/>
        </w:rPr>
      </w:pPr>
      <w:r w:rsidRPr="00096EFE">
        <w:rPr>
          <w:rFonts w:ascii="Times New Roman" w:eastAsia="Times New Roman" w:hAnsi="Times New Roman" w:cs="Times New Roman"/>
          <w:color w:val="auto"/>
          <w:sz w:val="20"/>
        </w:rPr>
        <w:t>Мы с вами, уважаемые читатели, рассмотрели «физические мо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softHyphen/>
        <w:t>дели» из «теории под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>о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>бия». Но современные знания в области мате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softHyphen/>
        <w:t>матики позволяют «строить» математич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>е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>ские модели. И это каса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softHyphen/>
        <w:t>ется не только ра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>з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>личных физических конструкций, но и любых про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softHyphen/>
        <w:t>цессов, протекающих как в природе, так и в общественной жизни людей. В том числе и в эк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>о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>номике!</w:t>
      </w:r>
    </w:p>
    <w:p w:rsidR="00BB197C" w:rsidRPr="00096EFE" w:rsidRDefault="00BB197C" w:rsidP="00BB197C">
      <w:pPr>
        <w:spacing w:line="0" w:lineRule="atLeast"/>
        <w:ind w:firstLine="170"/>
        <w:rPr>
          <w:rFonts w:ascii="Times New Roman" w:eastAsia="Times New Roman" w:hAnsi="Times New Roman" w:cs="Times New Roman"/>
          <w:color w:val="auto"/>
          <w:sz w:val="20"/>
        </w:rPr>
      </w:pPr>
      <w:r w:rsidRPr="00096EFE">
        <w:rPr>
          <w:rFonts w:ascii="Times New Roman" w:eastAsia="Times New Roman" w:hAnsi="Times New Roman" w:cs="Times New Roman"/>
          <w:color w:val="auto"/>
          <w:sz w:val="20"/>
        </w:rPr>
        <w:lastRenderedPageBreak/>
        <w:t>Вот и спрашивается, почему бы нашим учёным-экономистам не воспользоваться те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>о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>рией подобия и не разработать «математи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softHyphen/>
        <w:t>ческую модель экономики страны» или «региона», или «города», или «о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>т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>расли»?</w:t>
      </w:r>
    </w:p>
    <w:p w:rsidR="00BB197C" w:rsidRPr="00096EFE" w:rsidRDefault="00BB197C" w:rsidP="00BB197C">
      <w:pPr>
        <w:spacing w:line="0" w:lineRule="atLeast"/>
        <w:ind w:firstLine="170"/>
        <w:rPr>
          <w:rFonts w:ascii="Times New Roman" w:eastAsia="Times New Roman" w:hAnsi="Times New Roman" w:cs="Times New Roman"/>
          <w:color w:val="auto"/>
          <w:sz w:val="20"/>
        </w:rPr>
      </w:pPr>
      <w:r w:rsidRPr="00096EFE">
        <w:rPr>
          <w:rFonts w:ascii="Times New Roman" w:eastAsia="Times New Roman" w:hAnsi="Times New Roman" w:cs="Times New Roman"/>
          <w:color w:val="auto"/>
          <w:sz w:val="20"/>
        </w:rPr>
        <w:t>Однако ни в одном учебнике «по экономике» вы не найдёте све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softHyphen/>
        <w:t>дений о теории подобия. Думаю, ответ о причине этого читатели сде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softHyphen/>
        <w:t>лают сами. Что же касается разработки т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>а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>кой «экономической мо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softHyphen/>
        <w:t>дели», то в КОБе она разработана и представлена. Желающие смо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softHyphen/>
        <w:t>гут её найти на сайте. Но при этом возникают вопрос о том, почему эту разработку, эту «математическую модель страны» не хочет при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softHyphen/>
        <w:t>менить руководство страны?</w:t>
      </w:r>
    </w:p>
    <w:p w:rsidR="00BB197C" w:rsidRPr="005A3ECD" w:rsidRDefault="00BB197C" w:rsidP="00BB197C">
      <w:pPr>
        <w:pStyle w:val="2"/>
        <w:jc w:val="center"/>
      </w:pPr>
      <w:bookmarkStart w:id="23" w:name="t67"/>
      <w:bookmarkStart w:id="24" w:name="_Toc279604254"/>
      <w:bookmarkStart w:id="25" w:name="_Toc279604599"/>
      <w:bookmarkEnd w:id="23"/>
      <w:r w:rsidRPr="005A3ECD">
        <w:t>2. ТАЙНЫ БАНКОВ, БАНКИРОВ И КРЕД</w:t>
      </w:r>
      <w:r w:rsidRPr="005A3ECD">
        <w:t>И</w:t>
      </w:r>
      <w:r w:rsidRPr="005A3ECD">
        <w:t>ТОВАНИЯ</w:t>
      </w:r>
      <w:bookmarkEnd w:id="24"/>
      <w:bookmarkEnd w:id="25"/>
    </w:p>
    <w:p w:rsidR="00BB197C" w:rsidRPr="005A3ECD" w:rsidRDefault="00BB197C" w:rsidP="00BB197C">
      <w:pPr>
        <w:pStyle w:val="3"/>
        <w:jc w:val="center"/>
      </w:pPr>
      <w:bookmarkStart w:id="26" w:name="t68"/>
      <w:bookmarkStart w:id="27" w:name="_Toc279604255"/>
      <w:bookmarkStart w:id="28" w:name="_Toc279604600"/>
      <w:bookmarkEnd w:id="26"/>
      <w:r w:rsidRPr="005A3ECD">
        <w:t>Кредитно-финансовая система – средство упра</w:t>
      </w:r>
      <w:r w:rsidRPr="005A3ECD">
        <w:t>в</w:t>
      </w:r>
      <w:r w:rsidRPr="005A3ECD">
        <w:t>ления</w:t>
      </w:r>
      <w:bookmarkEnd w:id="27"/>
      <w:bookmarkEnd w:id="28"/>
    </w:p>
    <w:p w:rsidR="00BB197C" w:rsidRPr="00096EFE" w:rsidRDefault="00BB197C" w:rsidP="00BB197C">
      <w:pPr>
        <w:spacing w:line="0" w:lineRule="atLeast"/>
        <w:ind w:firstLine="170"/>
        <w:jc w:val="right"/>
        <w:rPr>
          <w:rFonts w:ascii="Times New Roman" w:eastAsia="Times New Roman" w:hAnsi="Times New Roman" w:cs="Times New Roman"/>
          <w:color w:val="auto"/>
          <w:sz w:val="20"/>
        </w:rPr>
      </w:pPr>
      <w:r w:rsidRPr="00096EFE">
        <w:rPr>
          <w:rFonts w:ascii="Times New Roman" w:eastAsia="Times New Roman" w:hAnsi="Times New Roman" w:cs="Times New Roman"/>
          <w:i/>
          <w:iCs/>
          <w:color w:val="auto"/>
          <w:sz w:val="20"/>
        </w:rPr>
        <w:t>«Дайте мне управлять деньгами страны,</w:t>
      </w:r>
    </w:p>
    <w:p w:rsidR="00BB197C" w:rsidRPr="00096EFE" w:rsidRDefault="00BB197C" w:rsidP="00BB197C">
      <w:pPr>
        <w:spacing w:line="0" w:lineRule="atLeast"/>
        <w:ind w:firstLine="170"/>
        <w:jc w:val="right"/>
        <w:rPr>
          <w:rFonts w:ascii="Times New Roman" w:eastAsia="Times New Roman" w:hAnsi="Times New Roman" w:cs="Times New Roman"/>
          <w:color w:val="auto"/>
          <w:sz w:val="20"/>
        </w:rPr>
      </w:pPr>
      <w:r w:rsidRPr="00096EFE">
        <w:rPr>
          <w:rFonts w:ascii="Times New Roman" w:eastAsia="Times New Roman" w:hAnsi="Times New Roman" w:cs="Times New Roman"/>
          <w:i/>
          <w:iCs/>
          <w:color w:val="auto"/>
          <w:sz w:val="20"/>
        </w:rPr>
        <w:t>и мне нет дела, кто создаёт её законы».</w:t>
      </w:r>
    </w:p>
    <w:p w:rsidR="00BB197C" w:rsidRPr="005A3ECD" w:rsidRDefault="00BB197C" w:rsidP="00BB197C">
      <w:pPr>
        <w:spacing w:line="0" w:lineRule="atLeast"/>
        <w:ind w:firstLine="170"/>
        <w:jc w:val="right"/>
        <w:rPr>
          <w:rFonts w:ascii="Times New Roman" w:eastAsia="Times New Roman" w:hAnsi="Times New Roman" w:cs="Times New Roman"/>
          <w:color w:val="auto"/>
          <w:sz w:val="20"/>
        </w:rPr>
      </w:pPr>
      <w:r w:rsidRPr="005A3ECD">
        <w:rPr>
          <w:rFonts w:ascii="Times New Roman" w:eastAsia="Times New Roman" w:hAnsi="Times New Roman" w:cs="Times New Roman"/>
          <w:iCs/>
          <w:color w:val="auto"/>
          <w:sz w:val="20"/>
        </w:rPr>
        <w:t>(Мейер Ротшильд)</w:t>
      </w:r>
    </w:p>
    <w:p w:rsidR="00BB197C" w:rsidRPr="00096EFE" w:rsidRDefault="00BB197C" w:rsidP="00BB197C">
      <w:pPr>
        <w:spacing w:line="0" w:lineRule="atLeast"/>
        <w:ind w:firstLine="170"/>
        <w:rPr>
          <w:rFonts w:ascii="Times New Roman" w:eastAsia="Times New Roman" w:hAnsi="Times New Roman" w:cs="Times New Roman"/>
          <w:color w:val="auto"/>
          <w:sz w:val="20"/>
        </w:rPr>
      </w:pPr>
    </w:p>
    <w:p w:rsidR="00BB197C" w:rsidRPr="00096EFE" w:rsidRDefault="00BB197C" w:rsidP="00BB197C">
      <w:pPr>
        <w:spacing w:line="0" w:lineRule="atLeast"/>
        <w:ind w:firstLine="170"/>
        <w:rPr>
          <w:rFonts w:ascii="Times New Roman" w:eastAsia="Times New Roman" w:hAnsi="Times New Roman" w:cs="Times New Roman"/>
          <w:color w:val="auto"/>
          <w:sz w:val="20"/>
        </w:rPr>
      </w:pPr>
      <w:r w:rsidRPr="00096EFE">
        <w:rPr>
          <w:rFonts w:ascii="Times New Roman" w:eastAsia="Times New Roman" w:hAnsi="Times New Roman" w:cs="Times New Roman"/>
          <w:color w:val="auto"/>
          <w:sz w:val="20"/>
        </w:rPr>
        <w:t>Что такое бесструктурный способ управления – в самом общем в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>и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>де было рассказано в главе 11. А как реализуется на практике бе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>с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>структурный способ управления в сфере экономики?</w:t>
      </w:r>
    </w:p>
    <w:p w:rsidR="00BB197C" w:rsidRPr="00096EFE" w:rsidRDefault="00BB197C" w:rsidP="00BB197C">
      <w:pPr>
        <w:spacing w:line="0" w:lineRule="atLeast"/>
        <w:ind w:firstLine="170"/>
        <w:rPr>
          <w:rFonts w:ascii="Times New Roman" w:eastAsia="Times New Roman" w:hAnsi="Times New Roman" w:cs="Times New Roman"/>
          <w:color w:val="auto"/>
          <w:sz w:val="20"/>
        </w:rPr>
      </w:pPr>
      <w:r w:rsidRPr="00096EFE">
        <w:rPr>
          <w:rFonts w:ascii="Times New Roman" w:eastAsia="Times New Roman" w:hAnsi="Times New Roman" w:cs="Times New Roman"/>
          <w:color w:val="auto"/>
          <w:sz w:val="20"/>
        </w:rPr>
        <w:t xml:space="preserve">Вновь (как впрочем, и всегда) необходимо видеть </w:t>
      </w:r>
      <w:r w:rsidRPr="00096EFE">
        <w:rPr>
          <w:rFonts w:ascii="Times New Roman" w:eastAsia="Times New Roman" w:hAnsi="Times New Roman" w:cs="Times New Roman"/>
          <w:b/>
          <w:bCs/>
          <w:color w:val="auto"/>
          <w:sz w:val="20"/>
        </w:rPr>
        <w:t>схему управ</w:t>
      </w:r>
      <w:r w:rsidRPr="00096EFE">
        <w:rPr>
          <w:rFonts w:ascii="Times New Roman" w:eastAsia="Times New Roman" w:hAnsi="Times New Roman" w:cs="Times New Roman"/>
          <w:b/>
          <w:bCs/>
          <w:color w:val="auto"/>
          <w:sz w:val="20"/>
        </w:rPr>
        <w:softHyphen/>
        <w:t>ления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>: объект упра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>в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>ления, субъект управления, управляющее воз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softHyphen/>
        <w:t>действие, обратная связь… В нашем сл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>у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 xml:space="preserve">чае </w:t>
      </w:r>
      <w:r w:rsidRPr="00096EFE">
        <w:rPr>
          <w:rFonts w:ascii="Times New Roman" w:eastAsia="Times New Roman" w:hAnsi="Times New Roman" w:cs="Times New Roman"/>
          <w:b/>
          <w:bCs/>
          <w:color w:val="auto"/>
          <w:sz w:val="20"/>
        </w:rPr>
        <w:t>объект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 xml:space="preserve"> – народное хо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softHyphen/>
        <w:t xml:space="preserve">зяйство, </w:t>
      </w:r>
      <w:r w:rsidRPr="00096EFE">
        <w:rPr>
          <w:rFonts w:ascii="Times New Roman" w:eastAsia="Times New Roman" w:hAnsi="Times New Roman" w:cs="Times New Roman"/>
          <w:b/>
          <w:bCs/>
          <w:color w:val="auto"/>
          <w:sz w:val="20"/>
        </w:rPr>
        <w:t>субъект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 xml:space="preserve"> – государственные органы управления</w:t>
      </w:r>
      <w:r>
        <w:rPr>
          <w:rFonts w:ascii="Times New Roman" w:eastAsia="Times New Roman" w:hAnsi="Times New Roman" w:cs="Times New Roman"/>
          <w:color w:val="auto"/>
          <w:sz w:val="20"/>
          <w:lang w:val="uk-UA"/>
        </w:rPr>
        <w:t xml:space="preserve"> (рис. 14.2)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>.</w:t>
      </w:r>
    </w:p>
    <w:p w:rsidR="00BB197C" w:rsidRDefault="00BB197C" w:rsidP="00BB197C">
      <w:pPr>
        <w:spacing w:line="0" w:lineRule="atLeast"/>
        <w:ind w:firstLine="170"/>
        <w:rPr>
          <w:rFonts w:ascii="Times New Roman" w:eastAsia="Times New Roman" w:hAnsi="Times New Roman" w:cs="Times New Roman"/>
          <w:color w:val="auto"/>
          <w:sz w:val="20"/>
          <w:lang w:val="uk-UA"/>
        </w:rPr>
      </w:pPr>
    </w:p>
    <w:p w:rsidR="00BB197C" w:rsidRDefault="00BB197C" w:rsidP="00BB197C">
      <w:pPr>
        <w:spacing w:line="0" w:lineRule="atLeast"/>
        <w:ind w:firstLine="170"/>
        <w:rPr>
          <w:rFonts w:ascii="Times New Roman" w:eastAsia="Times New Roman" w:hAnsi="Times New Roman" w:cs="Times New Roman"/>
          <w:color w:val="auto"/>
          <w:sz w:val="20"/>
          <w:lang w:val="uk-UA"/>
        </w:rPr>
      </w:pPr>
      <w:r>
        <w:rPr>
          <w:noProof/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46355</wp:posOffset>
            </wp:positionV>
            <wp:extent cx="4121150" cy="1185545"/>
            <wp:effectExtent l="19050" t="0" r="0" b="0"/>
            <wp:wrapThrough wrapText="bothSides">
              <wp:wrapPolygon edited="0">
                <wp:start x="-100" y="0"/>
                <wp:lineTo x="-100" y="21172"/>
                <wp:lineTo x="21567" y="21172"/>
                <wp:lineTo x="21567" y="0"/>
                <wp:lineTo x="-100" y="0"/>
              </wp:wrapPolygon>
            </wp:wrapThrough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1150" cy="11855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BB197C" w:rsidRDefault="00BB197C" w:rsidP="00BB197C">
      <w:pPr>
        <w:spacing w:line="0" w:lineRule="atLeast"/>
        <w:ind w:firstLine="170"/>
        <w:rPr>
          <w:rFonts w:ascii="Times New Roman" w:eastAsia="Times New Roman" w:hAnsi="Times New Roman" w:cs="Times New Roman"/>
          <w:color w:val="auto"/>
          <w:sz w:val="20"/>
          <w:lang w:val="uk-UA"/>
        </w:rPr>
      </w:pPr>
    </w:p>
    <w:p w:rsidR="00BB197C" w:rsidRDefault="00BB197C" w:rsidP="00BB197C">
      <w:pPr>
        <w:spacing w:line="0" w:lineRule="atLeast"/>
        <w:ind w:firstLine="170"/>
        <w:rPr>
          <w:rFonts w:ascii="Times New Roman" w:eastAsia="Times New Roman" w:hAnsi="Times New Roman" w:cs="Times New Roman"/>
          <w:color w:val="auto"/>
          <w:sz w:val="20"/>
          <w:lang w:val="uk-UA"/>
        </w:rPr>
      </w:pPr>
    </w:p>
    <w:p w:rsidR="00BB197C" w:rsidRDefault="00BB197C" w:rsidP="00BB197C">
      <w:pPr>
        <w:spacing w:line="0" w:lineRule="atLeast"/>
        <w:ind w:firstLine="170"/>
        <w:rPr>
          <w:rFonts w:ascii="Times New Roman" w:eastAsia="Times New Roman" w:hAnsi="Times New Roman" w:cs="Times New Roman"/>
          <w:color w:val="auto"/>
          <w:sz w:val="20"/>
          <w:lang w:val="uk-UA"/>
        </w:rPr>
      </w:pPr>
    </w:p>
    <w:p w:rsidR="00BB197C" w:rsidRDefault="00BB197C" w:rsidP="00BB197C">
      <w:pPr>
        <w:spacing w:line="0" w:lineRule="atLeast"/>
        <w:ind w:firstLine="170"/>
        <w:rPr>
          <w:rFonts w:ascii="Times New Roman" w:eastAsia="Times New Roman" w:hAnsi="Times New Roman" w:cs="Times New Roman"/>
          <w:color w:val="auto"/>
          <w:sz w:val="20"/>
          <w:lang w:val="uk-UA"/>
        </w:rPr>
      </w:pPr>
    </w:p>
    <w:p w:rsidR="00BB197C" w:rsidRDefault="00BB197C" w:rsidP="00BB197C">
      <w:pPr>
        <w:spacing w:line="0" w:lineRule="atLeast"/>
        <w:ind w:firstLine="170"/>
        <w:rPr>
          <w:rFonts w:ascii="Times New Roman" w:eastAsia="Times New Roman" w:hAnsi="Times New Roman" w:cs="Times New Roman"/>
          <w:color w:val="auto"/>
          <w:sz w:val="20"/>
          <w:lang w:val="uk-UA"/>
        </w:rPr>
      </w:pPr>
    </w:p>
    <w:p w:rsidR="00BB197C" w:rsidRDefault="00BB197C" w:rsidP="00BB197C">
      <w:pPr>
        <w:spacing w:line="0" w:lineRule="atLeast"/>
        <w:ind w:firstLine="170"/>
        <w:rPr>
          <w:rFonts w:ascii="Times New Roman" w:eastAsia="Times New Roman" w:hAnsi="Times New Roman" w:cs="Times New Roman"/>
          <w:color w:val="auto"/>
          <w:sz w:val="20"/>
          <w:lang w:val="uk-UA"/>
        </w:rPr>
      </w:pPr>
    </w:p>
    <w:p w:rsidR="00BB197C" w:rsidRDefault="00BB197C" w:rsidP="00BB197C">
      <w:pPr>
        <w:spacing w:line="0" w:lineRule="atLeast"/>
        <w:ind w:firstLine="170"/>
        <w:rPr>
          <w:rFonts w:ascii="Times New Roman" w:eastAsia="Times New Roman" w:hAnsi="Times New Roman" w:cs="Times New Roman"/>
          <w:color w:val="auto"/>
          <w:sz w:val="20"/>
          <w:lang w:val="uk-UA"/>
        </w:rPr>
      </w:pPr>
    </w:p>
    <w:p w:rsidR="00BB197C" w:rsidRDefault="00BB197C" w:rsidP="00BB197C">
      <w:pPr>
        <w:spacing w:line="0" w:lineRule="atLeast"/>
        <w:ind w:firstLine="170"/>
        <w:rPr>
          <w:rFonts w:ascii="Times New Roman" w:eastAsia="Times New Roman" w:hAnsi="Times New Roman" w:cs="Times New Roman"/>
          <w:color w:val="auto"/>
          <w:sz w:val="20"/>
          <w:lang w:val="uk-UA"/>
        </w:rPr>
      </w:pPr>
    </w:p>
    <w:p w:rsidR="00BB197C" w:rsidRPr="00096EFE" w:rsidRDefault="00BB197C" w:rsidP="00BB197C">
      <w:pPr>
        <w:spacing w:line="0" w:lineRule="atLeast"/>
        <w:ind w:firstLine="170"/>
        <w:rPr>
          <w:rFonts w:ascii="Times New Roman" w:eastAsia="Times New Roman" w:hAnsi="Times New Roman" w:cs="Times New Roman"/>
          <w:color w:val="auto"/>
          <w:sz w:val="20"/>
        </w:rPr>
      </w:pPr>
      <w:r w:rsidRPr="00096EFE">
        <w:rPr>
          <w:rFonts w:ascii="Times New Roman" w:eastAsia="Times New Roman" w:hAnsi="Times New Roman" w:cs="Times New Roman"/>
          <w:color w:val="auto"/>
          <w:sz w:val="20"/>
        </w:rPr>
        <w:t xml:space="preserve">А вот </w:t>
      </w:r>
      <w:r w:rsidRPr="00096EFE">
        <w:rPr>
          <w:rFonts w:ascii="Times New Roman" w:eastAsia="Times New Roman" w:hAnsi="Times New Roman" w:cs="Times New Roman"/>
          <w:b/>
          <w:bCs/>
          <w:color w:val="auto"/>
          <w:sz w:val="20"/>
        </w:rPr>
        <w:t>управляющее воздействие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 xml:space="preserve"> – оно многоуровневое и в самом обобщённом виде для всех случаев жизни представляет со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softHyphen/>
        <w:t>бой знакомые шесть приоритетов управления. Способы же этого уп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softHyphen/>
        <w:t>равляющего во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>з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>действия могут быть как структурными, так и бес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softHyphen/>
        <w:t>структурными, а в реальной жизни они применяются в сочетании друг с другом – т.е. комб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>и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>нированным способом.</w:t>
      </w:r>
    </w:p>
    <w:p w:rsidR="00BB197C" w:rsidRPr="00096EFE" w:rsidRDefault="00BB197C" w:rsidP="00BB197C">
      <w:pPr>
        <w:spacing w:line="0" w:lineRule="atLeast"/>
        <w:ind w:firstLine="170"/>
        <w:rPr>
          <w:rFonts w:ascii="Times New Roman" w:eastAsia="Times New Roman" w:hAnsi="Times New Roman" w:cs="Times New Roman"/>
          <w:color w:val="auto"/>
          <w:sz w:val="20"/>
        </w:rPr>
      </w:pPr>
      <w:r w:rsidRPr="00096EFE">
        <w:rPr>
          <w:rFonts w:ascii="Times New Roman" w:eastAsia="Times New Roman" w:hAnsi="Times New Roman" w:cs="Times New Roman"/>
          <w:b/>
          <w:bCs/>
          <w:color w:val="auto"/>
          <w:sz w:val="20"/>
        </w:rPr>
        <w:t>Рынок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>, рыночный механизм управления (и в первую очередь сам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>о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 xml:space="preserve">управления) – это преобладание во всей совокупности средств управления </w:t>
      </w:r>
      <w:r w:rsidRPr="00096EFE">
        <w:rPr>
          <w:rFonts w:ascii="Times New Roman" w:eastAsia="Times New Roman" w:hAnsi="Times New Roman" w:cs="Times New Roman"/>
          <w:b/>
          <w:bCs/>
          <w:color w:val="auto"/>
          <w:sz w:val="20"/>
        </w:rPr>
        <w:t>бесструктурного способа управления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 xml:space="preserve"> над структур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softHyphen/>
        <w:t xml:space="preserve">ным. </w:t>
      </w:r>
      <w:r w:rsidRPr="00096EFE">
        <w:rPr>
          <w:rFonts w:ascii="Times New Roman" w:eastAsia="Times New Roman" w:hAnsi="Times New Roman" w:cs="Times New Roman"/>
          <w:b/>
          <w:bCs/>
          <w:color w:val="auto"/>
          <w:sz w:val="20"/>
        </w:rPr>
        <w:t>Основой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 xml:space="preserve"> такого рыночного механизма, </w:t>
      </w:r>
      <w:r w:rsidRPr="00096EFE">
        <w:rPr>
          <w:rFonts w:ascii="Times New Roman" w:eastAsia="Times New Roman" w:hAnsi="Times New Roman" w:cs="Times New Roman"/>
          <w:b/>
          <w:bCs/>
          <w:color w:val="auto"/>
          <w:sz w:val="20"/>
        </w:rPr>
        <w:t>рынка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 xml:space="preserve">, является </w:t>
      </w:r>
      <w:r w:rsidRPr="00096EFE">
        <w:rPr>
          <w:rFonts w:ascii="Times New Roman" w:eastAsia="Times New Roman" w:hAnsi="Times New Roman" w:cs="Times New Roman"/>
          <w:b/>
          <w:bCs/>
          <w:color w:val="auto"/>
          <w:sz w:val="20"/>
        </w:rPr>
        <w:t>кре</w:t>
      </w:r>
      <w:r w:rsidRPr="00096EFE">
        <w:rPr>
          <w:rFonts w:ascii="Times New Roman" w:eastAsia="Times New Roman" w:hAnsi="Times New Roman" w:cs="Times New Roman"/>
          <w:b/>
          <w:bCs/>
          <w:color w:val="auto"/>
          <w:sz w:val="20"/>
        </w:rPr>
        <w:softHyphen/>
        <w:t>дитно-финансовая система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>.</w:t>
      </w:r>
    </w:p>
    <w:p w:rsidR="00BB197C" w:rsidRPr="00096EFE" w:rsidRDefault="00BB197C" w:rsidP="00BB197C">
      <w:pPr>
        <w:spacing w:line="0" w:lineRule="atLeast"/>
        <w:ind w:firstLine="170"/>
        <w:rPr>
          <w:rFonts w:ascii="Times New Roman" w:eastAsia="Times New Roman" w:hAnsi="Times New Roman" w:cs="Times New Roman"/>
          <w:color w:val="auto"/>
          <w:sz w:val="20"/>
        </w:rPr>
      </w:pPr>
      <w:r w:rsidRPr="00096EFE">
        <w:rPr>
          <w:rFonts w:ascii="Times New Roman" w:eastAsia="Times New Roman" w:hAnsi="Times New Roman" w:cs="Times New Roman"/>
          <w:color w:val="auto"/>
          <w:sz w:val="20"/>
        </w:rPr>
        <w:t xml:space="preserve">Все предприниматели вынуждены подчинять свою деятельность </w:t>
      </w:r>
      <w:r w:rsidRPr="00096EFE">
        <w:rPr>
          <w:rFonts w:ascii="Times New Roman" w:eastAsia="Times New Roman" w:hAnsi="Times New Roman" w:cs="Times New Roman"/>
          <w:b/>
          <w:bCs/>
          <w:color w:val="auto"/>
          <w:sz w:val="20"/>
        </w:rPr>
        <w:t>платёжеспособному спросу населения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 xml:space="preserve">. Обратите внимание – не </w:t>
      </w:r>
      <w:r w:rsidRPr="00096EFE">
        <w:rPr>
          <w:rFonts w:ascii="Times New Roman" w:eastAsia="Times New Roman" w:hAnsi="Times New Roman" w:cs="Times New Roman"/>
          <w:b/>
          <w:bCs/>
          <w:color w:val="auto"/>
          <w:sz w:val="20"/>
        </w:rPr>
        <w:t>«спросу вообще»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>, а именно платёжесп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>о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>собному спросу. Представь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softHyphen/>
        <w:t xml:space="preserve">те, что в </w:t>
      </w:r>
      <w:r w:rsidRPr="00096EFE">
        <w:rPr>
          <w:rFonts w:ascii="Times New Roman" w:eastAsia="Times New Roman" w:hAnsi="Times New Roman" w:cs="Times New Roman"/>
          <w:i/>
          <w:iCs/>
          <w:color w:val="auto"/>
          <w:sz w:val="20"/>
        </w:rPr>
        <w:t>«Подтянутой губернии, уезда Терпигорева, Пуст</w:t>
      </w:r>
      <w:r w:rsidRPr="00096EFE">
        <w:rPr>
          <w:rFonts w:ascii="Times New Roman" w:eastAsia="Times New Roman" w:hAnsi="Times New Roman" w:cs="Times New Roman"/>
          <w:i/>
          <w:iCs/>
          <w:color w:val="auto"/>
          <w:sz w:val="20"/>
        </w:rPr>
        <w:t>о</w:t>
      </w:r>
      <w:r w:rsidRPr="00096EFE">
        <w:rPr>
          <w:rFonts w:ascii="Times New Roman" w:eastAsia="Times New Roman" w:hAnsi="Times New Roman" w:cs="Times New Roman"/>
          <w:i/>
          <w:iCs/>
          <w:color w:val="auto"/>
          <w:sz w:val="20"/>
        </w:rPr>
        <w:t>по</w:t>
      </w:r>
      <w:r w:rsidRPr="00096EFE">
        <w:rPr>
          <w:rFonts w:ascii="Times New Roman" w:eastAsia="Times New Roman" w:hAnsi="Times New Roman" w:cs="Times New Roman"/>
          <w:i/>
          <w:iCs/>
          <w:color w:val="auto"/>
          <w:sz w:val="20"/>
        </w:rPr>
        <w:softHyphen/>
        <w:t>рожней волости», в городишке «Заплатове» («Дырявине, Разу</w:t>
      </w:r>
      <w:r w:rsidRPr="00096EFE">
        <w:rPr>
          <w:rFonts w:ascii="Times New Roman" w:eastAsia="Times New Roman" w:hAnsi="Times New Roman" w:cs="Times New Roman"/>
          <w:i/>
          <w:iCs/>
          <w:color w:val="auto"/>
          <w:sz w:val="20"/>
        </w:rPr>
        <w:softHyphen/>
        <w:t>тове, Знобишине, Г</w:t>
      </w:r>
      <w:r w:rsidRPr="00096EFE">
        <w:rPr>
          <w:rFonts w:ascii="Times New Roman" w:eastAsia="Times New Roman" w:hAnsi="Times New Roman" w:cs="Times New Roman"/>
          <w:i/>
          <w:iCs/>
          <w:color w:val="auto"/>
          <w:sz w:val="20"/>
        </w:rPr>
        <w:t>о</w:t>
      </w:r>
      <w:r w:rsidRPr="00096EFE">
        <w:rPr>
          <w:rFonts w:ascii="Times New Roman" w:eastAsia="Times New Roman" w:hAnsi="Times New Roman" w:cs="Times New Roman"/>
          <w:i/>
          <w:iCs/>
          <w:color w:val="auto"/>
          <w:sz w:val="20"/>
        </w:rPr>
        <w:t>релове, Неелове»)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 xml:space="preserve"> или в деревне </w:t>
      </w:r>
      <w:r w:rsidRPr="00096EFE">
        <w:rPr>
          <w:rFonts w:ascii="Times New Roman" w:eastAsia="Times New Roman" w:hAnsi="Times New Roman" w:cs="Times New Roman"/>
          <w:i/>
          <w:iCs/>
          <w:color w:val="auto"/>
          <w:sz w:val="20"/>
        </w:rPr>
        <w:t>«Неурожай</w:t>
      </w:r>
      <w:r w:rsidRPr="00096EFE">
        <w:rPr>
          <w:rFonts w:ascii="Times New Roman" w:eastAsia="Times New Roman" w:hAnsi="Times New Roman" w:cs="Times New Roman"/>
          <w:i/>
          <w:iCs/>
          <w:color w:val="auto"/>
          <w:sz w:val="20"/>
        </w:rPr>
        <w:softHyphen/>
        <w:t>ке»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 xml:space="preserve"> коренной житель </w:t>
      </w:r>
      <w:r w:rsidRPr="00096EFE">
        <w:rPr>
          <w:rFonts w:ascii="Times New Roman" w:eastAsia="Times New Roman" w:hAnsi="Times New Roman" w:cs="Times New Roman"/>
          <w:i/>
          <w:iCs/>
          <w:color w:val="auto"/>
          <w:sz w:val="20"/>
        </w:rPr>
        <w:t>Демьян (Пахом, Т</w:t>
      </w:r>
      <w:r w:rsidRPr="00096EFE">
        <w:rPr>
          <w:rFonts w:ascii="Times New Roman" w:eastAsia="Times New Roman" w:hAnsi="Times New Roman" w:cs="Times New Roman"/>
          <w:i/>
          <w:iCs/>
          <w:color w:val="auto"/>
          <w:sz w:val="20"/>
        </w:rPr>
        <w:t>и</w:t>
      </w:r>
      <w:r w:rsidRPr="00096EFE">
        <w:rPr>
          <w:rFonts w:ascii="Times New Roman" w:eastAsia="Times New Roman" w:hAnsi="Times New Roman" w:cs="Times New Roman"/>
          <w:i/>
          <w:iCs/>
          <w:color w:val="auto"/>
          <w:sz w:val="20"/>
        </w:rPr>
        <w:t>хон)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 xml:space="preserve"> решил открыть юве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softHyphen/>
        <w:t xml:space="preserve">лирную лавку и продавать золотые и алмазные украшения. </w:t>
      </w:r>
      <w:r w:rsidRPr="00096EFE">
        <w:rPr>
          <w:rFonts w:ascii="Times New Roman" w:eastAsia="Times New Roman" w:hAnsi="Times New Roman" w:cs="Times New Roman"/>
          <w:i/>
          <w:iCs/>
          <w:color w:val="auto"/>
          <w:sz w:val="20"/>
        </w:rPr>
        <w:t>«Глу</w:t>
      </w:r>
      <w:r w:rsidRPr="00096EFE">
        <w:rPr>
          <w:rFonts w:ascii="Times New Roman" w:eastAsia="Times New Roman" w:hAnsi="Times New Roman" w:cs="Times New Roman"/>
          <w:i/>
          <w:iCs/>
          <w:color w:val="auto"/>
          <w:sz w:val="20"/>
        </w:rPr>
        <w:softHyphen/>
        <w:t>пость»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 xml:space="preserve"> – скажете вы. И это будет верно и очевидно для всех.</w:t>
      </w:r>
    </w:p>
    <w:p w:rsidR="00BB197C" w:rsidRPr="00096EFE" w:rsidRDefault="00BB197C" w:rsidP="00BB197C">
      <w:pPr>
        <w:spacing w:line="0" w:lineRule="atLeast"/>
        <w:ind w:firstLine="170"/>
        <w:rPr>
          <w:rFonts w:ascii="Times New Roman" w:eastAsia="Times New Roman" w:hAnsi="Times New Roman" w:cs="Times New Roman"/>
          <w:color w:val="auto"/>
          <w:sz w:val="20"/>
        </w:rPr>
      </w:pPr>
      <w:r w:rsidRPr="00096EFE">
        <w:rPr>
          <w:rFonts w:ascii="Times New Roman" w:eastAsia="Times New Roman" w:hAnsi="Times New Roman" w:cs="Times New Roman"/>
          <w:color w:val="auto"/>
          <w:sz w:val="20"/>
        </w:rPr>
        <w:t>А если Демьян откроет лавку по продаже шоколада и тортов? В этом случае тем, кто не знает жизнь людей в губернии, эта глупость будет уже не такой очевидной. В нищей «глубинке», которой стала почти вся Россия, особенно в деревнях, посёлках, районных центрах «специализир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>о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>ванных лавок» по продаже дорогих товаров нет. И не потому, что дер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>е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 xml:space="preserve">венские детишки не любят шоколад и пирожное, а поселковые девчата не хотят купить золотые серёжки, а потому, что </w:t>
      </w:r>
      <w:r w:rsidRPr="00096EFE">
        <w:rPr>
          <w:rFonts w:ascii="Times New Roman" w:eastAsia="Times New Roman" w:hAnsi="Times New Roman" w:cs="Times New Roman"/>
          <w:b/>
          <w:bCs/>
          <w:color w:val="auto"/>
          <w:sz w:val="20"/>
        </w:rPr>
        <w:t>у них на всё это нет денег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 xml:space="preserve">. То есть </w:t>
      </w:r>
      <w:r w:rsidRPr="00096EFE">
        <w:rPr>
          <w:rFonts w:ascii="Times New Roman" w:eastAsia="Times New Roman" w:hAnsi="Times New Roman" w:cs="Times New Roman"/>
          <w:b/>
          <w:bCs/>
          <w:color w:val="auto"/>
          <w:sz w:val="20"/>
        </w:rPr>
        <w:t>«спрос в</w:t>
      </w:r>
      <w:r w:rsidRPr="00096EFE">
        <w:rPr>
          <w:rFonts w:ascii="Times New Roman" w:eastAsia="Times New Roman" w:hAnsi="Times New Roman" w:cs="Times New Roman"/>
          <w:b/>
          <w:bCs/>
          <w:color w:val="auto"/>
          <w:sz w:val="20"/>
        </w:rPr>
        <w:t>о</w:t>
      </w:r>
      <w:r w:rsidRPr="00096EFE">
        <w:rPr>
          <w:rFonts w:ascii="Times New Roman" w:eastAsia="Times New Roman" w:hAnsi="Times New Roman" w:cs="Times New Roman"/>
          <w:b/>
          <w:bCs/>
          <w:color w:val="auto"/>
          <w:sz w:val="20"/>
        </w:rPr>
        <w:t>обще»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 xml:space="preserve"> на всё это </w:t>
      </w:r>
      <w:r w:rsidRPr="00096EFE">
        <w:rPr>
          <w:rFonts w:ascii="Times New Roman" w:eastAsia="Times New Roman" w:hAnsi="Times New Roman" w:cs="Times New Roman"/>
          <w:b/>
          <w:bCs/>
          <w:color w:val="auto"/>
          <w:sz w:val="20"/>
        </w:rPr>
        <w:t>есть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 xml:space="preserve">, но у простых людей на всё это </w:t>
      </w:r>
      <w:r w:rsidRPr="00096EFE">
        <w:rPr>
          <w:rFonts w:ascii="Times New Roman" w:eastAsia="Times New Roman" w:hAnsi="Times New Roman" w:cs="Times New Roman"/>
          <w:b/>
          <w:bCs/>
          <w:color w:val="auto"/>
          <w:sz w:val="20"/>
        </w:rPr>
        <w:t>нет платёжеспособности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>. П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>о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>этому и торгуют в деревнях и райцентрах дешёвым китайским ширпотребом и ядовитыми китайскими игрушками, вредными для здоровья, а праздничные пироги с варен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>ь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>ем из ягод со своего сада-огорода и из соседнего леса (если его не вырубили и не прод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>а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>ли ино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softHyphen/>
        <w:t>земцам) люди пекут себе сами.</w:t>
      </w:r>
    </w:p>
    <w:p w:rsidR="00BB197C" w:rsidRPr="00096EFE" w:rsidRDefault="00BB197C" w:rsidP="00BB197C">
      <w:pPr>
        <w:spacing w:line="0" w:lineRule="atLeast"/>
        <w:ind w:firstLine="170"/>
        <w:rPr>
          <w:rFonts w:ascii="Times New Roman" w:eastAsia="Times New Roman" w:hAnsi="Times New Roman" w:cs="Times New Roman"/>
          <w:color w:val="auto"/>
          <w:sz w:val="20"/>
        </w:rPr>
      </w:pPr>
      <w:r w:rsidRPr="00096EFE">
        <w:rPr>
          <w:rFonts w:ascii="Times New Roman" w:eastAsia="Times New Roman" w:hAnsi="Times New Roman" w:cs="Times New Roman"/>
          <w:color w:val="auto"/>
          <w:sz w:val="20"/>
        </w:rPr>
        <w:t xml:space="preserve">А </w:t>
      </w:r>
      <w:r w:rsidRPr="00096EFE">
        <w:rPr>
          <w:rFonts w:ascii="Times New Roman" w:eastAsia="Times New Roman" w:hAnsi="Times New Roman" w:cs="Times New Roman"/>
          <w:b/>
          <w:bCs/>
          <w:color w:val="auto"/>
          <w:sz w:val="20"/>
        </w:rPr>
        <w:t>кто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 xml:space="preserve"> же и </w:t>
      </w:r>
      <w:r w:rsidRPr="00096EFE">
        <w:rPr>
          <w:rFonts w:ascii="Times New Roman" w:eastAsia="Times New Roman" w:hAnsi="Times New Roman" w:cs="Times New Roman"/>
          <w:b/>
          <w:bCs/>
          <w:color w:val="auto"/>
          <w:sz w:val="20"/>
        </w:rPr>
        <w:t>как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 xml:space="preserve"> формирует такой </w:t>
      </w:r>
      <w:r w:rsidRPr="00096EFE">
        <w:rPr>
          <w:rFonts w:ascii="Times New Roman" w:eastAsia="Times New Roman" w:hAnsi="Times New Roman" w:cs="Times New Roman"/>
          <w:b/>
          <w:bCs/>
          <w:color w:val="auto"/>
          <w:sz w:val="20"/>
        </w:rPr>
        <w:t>«платёжеспособный спрос»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>, к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>о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 xml:space="preserve">гда в «схеме продуктообмена» </w:t>
      </w:r>
      <w:r w:rsidRPr="00096EFE">
        <w:rPr>
          <w:rFonts w:ascii="Times New Roman" w:eastAsia="Times New Roman" w:hAnsi="Times New Roman" w:cs="Times New Roman"/>
          <w:i/>
          <w:iCs/>
          <w:color w:val="auto"/>
          <w:sz w:val="20"/>
        </w:rPr>
        <w:t>«у одних густо, а у других пус</w:t>
      </w:r>
      <w:r w:rsidRPr="00096EFE">
        <w:rPr>
          <w:rFonts w:ascii="Times New Roman" w:eastAsia="Times New Roman" w:hAnsi="Times New Roman" w:cs="Times New Roman"/>
          <w:i/>
          <w:iCs/>
          <w:color w:val="auto"/>
          <w:sz w:val="20"/>
        </w:rPr>
        <w:softHyphen/>
        <w:t>то»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 xml:space="preserve">? Такое формирование достигается применением </w:t>
      </w:r>
      <w:r w:rsidRPr="00096EFE">
        <w:rPr>
          <w:rFonts w:ascii="Times New Roman" w:eastAsia="Times New Roman" w:hAnsi="Times New Roman" w:cs="Times New Roman"/>
          <w:b/>
          <w:bCs/>
          <w:color w:val="auto"/>
          <w:sz w:val="20"/>
        </w:rPr>
        <w:t>кредитно-финансовой системы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 xml:space="preserve"> – системы циркуляции денежных средств, которая сопровождает циркул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>я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>цию продуктов и услуг.</w:t>
      </w:r>
    </w:p>
    <w:p w:rsidR="00BB197C" w:rsidRPr="00096EFE" w:rsidRDefault="00BB197C" w:rsidP="00BB197C">
      <w:pPr>
        <w:spacing w:line="0" w:lineRule="atLeast"/>
        <w:ind w:firstLine="170"/>
        <w:rPr>
          <w:rFonts w:ascii="Times New Roman" w:eastAsia="Times New Roman" w:hAnsi="Times New Roman" w:cs="Times New Roman"/>
          <w:color w:val="auto"/>
          <w:sz w:val="20"/>
        </w:rPr>
      </w:pPr>
      <w:r w:rsidRPr="00096EFE">
        <w:rPr>
          <w:rFonts w:ascii="Times New Roman" w:eastAsia="Times New Roman" w:hAnsi="Times New Roman" w:cs="Times New Roman"/>
          <w:b/>
          <w:bCs/>
          <w:color w:val="auto"/>
          <w:sz w:val="20"/>
        </w:rPr>
        <w:t>КФС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 xml:space="preserve"> включает в себя:</w:t>
      </w:r>
    </w:p>
    <w:p w:rsidR="00BB197C" w:rsidRPr="00096EFE" w:rsidRDefault="00BB197C" w:rsidP="00BB197C">
      <w:pPr>
        <w:spacing w:line="0" w:lineRule="atLeast"/>
        <w:ind w:firstLine="170"/>
        <w:rPr>
          <w:rFonts w:ascii="Times New Roman" w:eastAsia="Times New Roman" w:hAnsi="Times New Roman" w:cs="Times New Roman"/>
          <w:color w:val="auto"/>
          <w:sz w:val="20"/>
        </w:rPr>
      </w:pPr>
      <w:r w:rsidRPr="00096EFE">
        <w:rPr>
          <w:rFonts w:ascii="Times New Roman" w:eastAsia="Times New Roman" w:hAnsi="Times New Roman" w:cs="Times New Roman"/>
          <w:b/>
          <w:bCs/>
          <w:color w:val="auto"/>
          <w:sz w:val="20"/>
        </w:rPr>
        <w:t>1. Кредитование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>. Это объёмы (размеры) кредитов, их распре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softHyphen/>
        <w:t>деление по отраслям и производствам.</w:t>
      </w:r>
    </w:p>
    <w:p w:rsidR="00BB197C" w:rsidRPr="00096EFE" w:rsidRDefault="00BB197C" w:rsidP="00BB197C">
      <w:pPr>
        <w:spacing w:line="0" w:lineRule="atLeast"/>
        <w:ind w:firstLine="170"/>
        <w:rPr>
          <w:rFonts w:ascii="Times New Roman" w:eastAsia="Times New Roman" w:hAnsi="Times New Roman" w:cs="Times New Roman"/>
          <w:color w:val="auto"/>
          <w:sz w:val="20"/>
        </w:rPr>
      </w:pPr>
      <w:r w:rsidRPr="00096EFE">
        <w:rPr>
          <w:rFonts w:ascii="Times New Roman" w:eastAsia="Times New Roman" w:hAnsi="Times New Roman" w:cs="Times New Roman"/>
          <w:b/>
          <w:bCs/>
          <w:color w:val="auto"/>
          <w:sz w:val="20"/>
        </w:rPr>
        <w:t>2. Дотации производителям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>. Дотация (фр.: dotation – пожерт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softHyphen/>
        <w:t>вование; лат.: dotatio – даяние) – денежные или материальные сред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softHyphen/>
        <w:t>ства, выдаваемые кому-то (физ.лицу, юр.лицу) безвозмездно госу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softHyphen/>
        <w:t>дарством или орг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>а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>низацией.</w:t>
      </w:r>
    </w:p>
    <w:p w:rsidR="00BB197C" w:rsidRPr="00096EFE" w:rsidRDefault="00BB197C" w:rsidP="00BB197C">
      <w:pPr>
        <w:spacing w:line="0" w:lineRule="atLeast"/>
        <w:ind w:firstLine="170"/>
        <w:rPr>
          <w:rFonts w:ascii="Times New Roman" w:eastAsia="Times New Roman" w:hAnsi="Times New Roman" w:cs="Times New Roman"/>
          <w:color w:val="auto"/>
          <w:sz w:val="20"/>
        </w:rPr>
      </w:pPr>
      <w:r w:rsidRPr="00096EFE">
        <w:rPr>
          <w:rFonts w:ascii="Times New Roman" w:eastAsia="Times New Roman" w:hAnsi="Times New Roman" w:cs="Times New Roman"/>
          <w:b/>
          <w:bCs/>
          <w:color w:val="auto"/>
          <w:sz w:val="20"/>
        </w:rPr>
        <w:lastRenderedPageBreak/>
        <w:t>3. Субсидии потребителям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>. Субсидия (лат.: subsidiura – по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softHyphen/>
        <w:t>мощь, поддержка) – пос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>о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>бие тем же «кому-то» в денежной или нату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softHyphen/>
        <w:t>ральной форме, предоставляемое государс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>т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>вом.</w:t>
      </w:r>
    </w:p>
    <w:p w:rsidR="00BB197C" w:rsidRPr="00096EFE" w:rsidRDefault="00BB197C" w:rsidP="00BB197C">
      <w:pPr>
        <w:spacing w:line="0" w:lineRule="atLeast"/>
        <w:ind w:firstLine="170"/>
        <w:rPr>
          <w:rFonts w:ascii="Times New Roman" w:eastAsia="Times New Roman" w:hAnsi="Times New Roman" w:cs="Times New Roman"/>
          <w:color w:val="auto"/>
          <w:sz w:val="20"/>
        </w:rPr>
      </w:pPr>
      <w:r w:rsidRPr="00096EFE">
        <w:rPr>
          <w:rFonts w:ascii="Times New Roman" w:eastAsia="Times New Roman" w:hAnsi="Times New Roman" w:cs="Times New Roman"/>
          <w:b/>
          <w:bCs/>
          <w:color w:val="auto"/>
          <w:sz w:val="20"/>
        </w:rPr>
        <w:t>4. Эмиссии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 xml:space="preserve"> средств платежа, их объём и способы реализации. Эмиссия (лат.: emission – выпуск, испускание) – выпуск в обращ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>е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>ние бумажных денег, ценных бумаг.</w:t>
      </w:r>
    </w:p>
    <w:p w:rsidR="00BB197C" w:rsidRPr="00096EFE" w:rsidRDefault="00BB197C" w:rsidP="00BB197C">
      <w:pPr>
        <w:spacing w:line="0" w:lineRule="atLeast"/>
        <w:ind w:firstLine="170"/>
        <w:rPr>
          <w:rFonts w:ascii="Times New Roman" w:eastAsia="Times New Roman" w:hAnsi="Times New Roman" w:cs="Times New Roman"/>
          <w:color w:val="auto"/>
          <w:sz w:val="20"/>
        </w:rPr>
      </w:pPr>
      <w:r w:rsidRPr="00096EFE">
        <w:rPr>
          <w:rFonts w:ascii="Times New Roman" w:eastAsia="Times New Roman" w:hAnsi="Times New Roman" w:cs="Times New Roman"/>
          <w:color w:val="auto"/>
          <w:sz w:val="20"/>
        </w:rPr>
        <w:t>Очевидно, что любой предприниматель, кроме «платёжеспособного спроса», выну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>ж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 xml:space="preserve">ден также </w:t>
      </w:r>
      <w:r w:rsidRPr="00096EFE">
        <w:rPr>
          <w:rFonts w:ascii="Times New Roman" w:eastAsia="Times New Roman" w:hAnsi="Times New Roman" w:cs="Times New Roman"/>
          <w:b/>
          <w:bCs/>
          <w:color w:val="auto"/>
          <w:sz w:val="20"/>
        </w:rPr>
        <w:t>подчинять свою деятельность и КФС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>.</w:t>
      </w:r>
    </w:p>
    <w:p w:rsidR="00BB197C" w:rsidRPr="00096EFE" w:rsidRDefault="00BB197C" w:rsidP="00BB197C">
      <w:pPr>
        <w:spacing w:line="0" w:lineRule="atLeast"/>
        <w:ind w:firstLine="170"/>
        <w:rPr>
          <w:rFonts w:ascii="Times New Roman" w:eastAsia="Times New Roman" w:hAnsi="Times New Roman" w:cs="Times New Roman"/>
          <w:color w:val="auto"/>
          <w:sz w:val="20"/>
        </w:rPr>
      </w:pPr>
      <w:r w:rsidRPr="00096EFE">
        <w:rPr>
          <w:rFonts w:ascii="Times New Roman" w:eastAsia="Times New Roman" w:hAnsi="Times New Roman" w:cs="Times New Roman"/>
          <w:color w:val="auto"/>
          <w:sz w:val="20"/>
        </w:rPr>
        <w:t xml:space="preserve">Отсюда следует, что КФС – одна из подсистем бесструктурного самоуправления </w:t>
      </w:r>
      <w:r w:rsidRPr="00096EFE">
        <w:rPr>
          <w:rFonts w:ascii="Times New Roman" w:eastAsia="Times New Roman" w:hAnsi="Times New Roman" w:cs="Times New Roman"/>
          <w:b/>
          <w:bCs/>
          <w:color w:val="auto"/>
          <w:sz w:val="20"/>
        </w:rPr>
        <w:t>о</w:t>
      </w:r>
      <w:r w:rsidRPr="00096EFE">
        <w:rPr>
          <w:rFonts w:ascii="Times New Roman" w:eastAsia="Times New Roman" w:hAnsi="Times New Roman" w:cs="Times New Roman"/>
          <w:b/>
          <w:bCs/>
          <w:color w:val="auto"/>
          <w:sz w:val="20"/>
        </w:rPr>
        <w:t>б</w:t>
      </w:r>
      <w:r w:rsidRPr="00096EFE">
        <w:rPr>
          <w:rFonts w:ascii="Times New Roman" w:eastAsia="Times New Roman" w:hAnsi="Times New Roman" w:cs="Times New Roman"/>
          <w:b/>
          <w:bCs/>
          <w:color w:val="auto"/>
          <w:sz w:val="20"/>
        </w:rPr>
        <w:t>щества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 xml:space="preserve">. А кредиты, дотации, субсидии, эмиссии – это средства управления </w:t>
      </w:r>
      <w:r w:rsidRPr="00096EFE">
        <w:rPr>
          <w:rFonts w:ascii="Times New Roman" w:eastAsia="Times New Roman" w:hAnsi="Times New Roman" w:cs="Times New Roman"/>
          <w:b/>
          <w:bCs/>
          <w:color w:val="auto"/>
          <w:sz w:val="20"/>
        </w:rPr>
        <w:t>не только экономикой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 xml:space="preserve"> (народным хозяй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softHyphen/>
        <w:t xml:space="preserve">ством), но и средства управления </w:t>
      </w:r>
      <w:r w:rsidRPr="00096EFE">
        <w:rPr>
          <w:rFonts w:ascii="Times New Roman" w:eastAsia="Times New Roman" w:hAnsi="Times New Roman" w:cs="Times New Roman"/>
          <w:b/>
          <w:bCs/>
          <w:color w:val="auto"/>
          <w:sz w:val="20"/>
        </w:rPr>
        <w:t>обществом в целом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>. При их при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softHyphen/>
        <w:t>менении можно ввести экономику:</w:t>
      </w:r>
    </w:p>
    <w:p w:rsidR="00BB197C" w:rsidRPr="00096EFE" w:rsidRDefault="00BB197C" w:rsidP="00BB197C">
      <w:pPr>
        <w:spacing w:line="0" w:lineRule="atLeast"/>
        <w:ind w:firstLine="170"/>
        <w:rPr>
          <w:rFonts w:ascii="Times New Roman" w:eastAsia="Times New Roman" w:hAnsi="Times New Roman" w:cs="Times New Roman"/>
          <w:color w:val="auto"/>
          <w:sz w:val="20"/>
        </w:rPr>
      </w:pPr>
      <w:r w:rsidRPr="00096EFE">
        <w:rPr>
          <w:rFonts w:ascii="Times New Roman" w:eastAsia="Times New Roman" w:hAnsi="Times New Roman" w:cs="Times New Roman"/>
          <w:color w:val="auto"/>
          <w:sz w:val="20"/>
        </w:rPr>
        <w:t>– в режим устойчивого рыночного самоуправления,</w:t>
      </w:r>
    </w:p>
    <w:p w:rsidR="00BB197C" w:rsidRPr="00096EFE" w:rsidRDefault="00BB197C" w:rsidP="00BB197C">
      <w:pPr>
        <w:spacing w:line="0" w:lineRule="atLeast"/>
        <w:ind w:firstLine="170"/>
        <w:rPr>
          <w:rFonts w:ascii="Times New Roman" w:eastAsia="Times New Roman" w:hAnsi="Times New Roman" w:cs="Times New Roman"/>
          <w:color w:val="auto"/>
          <w:sz w:val="20"/>
        </w:rPr>
      </w:pPr>
      <w:r w:rsidRPr="00096EFE">
        <w:rPr>
          <w:rFonts w:ascii="Times New Roman" w:eastAsia="Times New Roman" w:hAnsi="Times New Roman" w:cs="Times New Roman"/>
          <w:color w:val="auto"/>
          <w:sz w:val="20"/>
        </w:rPr>
        <w:t>– в режим устойчивого «саморазвала»,</w:t>
      </w:r>
    </w:p>
    <w:p w:rsidR="00BB197C" w:rsidRPr="00096EFE" w:rsidRDefault="00BB197C" w:rsidP="00BB197C">
      <w:pPr>
        <w:spacing w:line="0" w:lineRule="atLeast"/>
        <w:ind w:firstLine="170"/>
        <w:rPr>
          <w:rFonts w:ascii="Times New Roman" w:eastAsia="Times New Roman" w:hAnsi="Times New Roman" w:cs="Times New Roman"/>
          <w:color w:val="auto"/>
          <w:sz w:val="20"/>
        </w:rPr>
      </w:pPr>
      <w:r w:rsidRPr="00096EFE">
        <w:rPr>
          <w:rFonts w:ascii="Times New Roman" w:eastAsia="Times New Roman" w:hAnsi="Times New Roman" w:cs="Times New Roman"/>
          <w:color w:val="auto"/>
          <w:sz w:val="20"/>
        </w:rPr>
        <w:t>– в режим устойчивого перехода (манёвра) от «одного типа эко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softHyphen/>
        <w:t>номики» к «другому» типу экономики и т.п. (Е. Гайдар возглавляет «Институт переходного периода» и пол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>у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>чают за это немалые деньги. За что?! Вот ведь негодяи, что делают!)</w:t>
      </w:r>
    </w:p>
    <w:p w:rsidR="00BB197C" w:rsidRPr="00096EFE" w:rsidRDefault="00BB197C" w:rsidP="00BB197C">
      <w:pPr>
        <w:spacing w:line="0" w:lineRule="atLeast"/>
        <w:ind w:firstLine="170"/>
        <w:rPr>
          <w:rFonts w:ascii="Times New Roman" w:eastAsia="Times New Roman" w:hAnsi="Times New Roman" w:cs="Times New Roman"/>
          <w:color w:val="auto"/>
          <w:sz w:val="20"/>
        </w:rPr>
      </w:pPr>
      <w:r w:rsidRPr="00096EFE">
        <w:rPr>
          <w:rFonts w:ascii="Times New Roman" w:eastAsia="Times New Roman" w:hAnsi="Times New Roman" w:cs="Times New Roman"/>
          <w:color w:val="auto"/>
          <w:sz w:val="20"/>
        </w:rPr>
        <w:t>Всё зависит, как уже поняли уважаемые читатели, от того, в чьих руках находится КФС и какие цели преследуют эти «руки». «Руки» могут формировать вектор целей и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>с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>ходя из:</w:t>
      </w:r>
    </w:p>
    <w:p w:rsidR="00BB197C" w:rsidRPr="00096EFE" w:rsidRDefault="00BB197C" w:rsidP="00BB197C">
      <w:pPr>
        <w:spacing w:line="0" w:lineRule="atLeast"/>
        <w:ind w:firstLine="170"/>
        <w:rPr>
          <w:rFonts w:ascii="Times New Roman" w:eastAsia="Times New Roman" w:hAnsi="Times New Roman" w:cs="Times New Roman"/>
          <w:color w:val="auto"/>
          <w:sz w:val="20"/>
        </w:rPr>
      </w:pPr>
      <w:r w:rsidRPr="00096EFE">
        <w:rPr>
          <w:rFonts w:ascii="Times New Roman" w:eastAsia="Times New Roman" w:hAnsi="Times New Roman" w:cs="Times New Roman"/>
          <w:color w:val="auto"/>
          <w:sz w:val="20"/>
        </w:rPr>
        <w:t>– практической мудрости,</w:t>
      </w:r>
    </w:p>
    <w:p w:rsidR="00BB197C" w:rsidRPr="00096EFE" w:rsidRDefault="00BB197C" w:rsidP="00BB197C">
      <w:pPr>
        <w:spacing w:line="0" w:lineRule="atLeast"/>
        <w:ind w:firstLine="170"/>
        <w:rPr>
          <w:rFonts w:ascii="Times New Roman" w:eastAsia="Times New Roman" w:hAnsi="Times New Roman" w:cs="Times New Roman"/>
          <w:color w:val="auto"/>
          <w:sz w:val="20"/>
        </w:rPr>
      </w:pPr>
      <w:r w:rsidRPr="00096EFE">
        <w:rPr>
          <w:rFonts w:ascii="Times New Roman" w:eastAsia="Times New Roman" w:hAnsi="Times New Roman" w:cs="Times New Roman"/>
          <w:color w:val="auto"/>
          <w:sz w:val="20"/>
        </w:rPr>
        <w:t>– скрываемому ото всех «ноу-хау», (</w:t>
      </w:r>
      <w:r w:rsidRPr="00096EFE">
        <w:rPr>
          <w:rFonts w:ascii="Times New Roman" w:eastAsia="Times New Roman" w:hAnsi="Times New Roman" w:cs="Times New Roman"/>
          <w:i/>
          <w:iCs/>
          <w:color w:val="auto"/>
          <w:sz w:val="20"/>
        </w:rPr>
        <w:t>«знаю как сделать, но ни</w:t>
      </w:r>
      <w:r w:rsidRPr="00096EFE">
        <w:rPr>
          <w:rFonts w:ascii="Times New Roman" w:eastAsia="Times New Roman" w:hAnsi="Times New Roman" w:cs="Times New Roman"/>
          <w:i/>
          <w:iCs/>
          <w:color w:val="auto"/>
          <w:sz w:val="20"/>
        </w:rPr>
        <w:softHyphen/>
        <w:t>кому не скажу об этом»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>),</w:t>
      </w:r>
    </w:p>
    <w:p w:rsidR="00BB197C" w:rsidRPr="00096EFE" w:rsidRDefault="00BB197C" w:rsidP="00BB197C">
      <w:pPr>
        <w:spacing w:line="0" w:lineRule="atLeast"/>
        <w:ind w:firstLine="170"/>
        <w:rPr>
          <w:rFonts w:ascii="Times New Roman" w:eastAsia="Times New Roman" w:hAnsi="Times New Roman" w:cs="Times New Roman"/>
          <w:color w:val="auto"/>
          <w:sz w:val="20"/>
        </w:rPr>
      </w:pPr>
      <w:r w:rsidRPr="00096EFE">
        <w:rPr>
          <w:rFonts w:ascii="Times New Roman" w:eastAsia="Times New Roman" w:hAnsi="Times New Roman" w:cs="Times New Roman"/>
          <w:color w:val="auto"/>
          <w:sz w:val="20"/>
        </w:rPr>
        <w:t>– строгой научной теории,</w:t>
      </w:r>
    </w:p>
    <w:p w:rsidR="00BB197C" w:rsidRPr="00096EFE" w:rsidRDefault="00BB197C" w:rsidP="00BB197C">
      <w:pPr>
        <w:spacing w:line="0" w:lineRule="atLeast"/>
        <w:ind w:firstLine="170"/>
        <w:rPr>
          <w:rFonts w:ascii="Times New Roman" w:eastAsia="Times New Roman" w:hAnsi="Times New Roman" w:cs="Times New Roman"/>
          <w:color w:val="auto"/>
          <w:sz w:val="20"/>
        </w:rPr>
      </w:pPr>
      <w:r w:rsidRPr="00096EFE">
        <w:rPr>
          <w:rFonts w:ascii="Times New Roman" w:eastAsia="Times New Roman" w:hAnsi="Times New Roman" w:cs="Times New Roman"/>
          <w:color w:val="auto"/>
          <w:sz w:val="20"/>
        </w:rPr>
        <w:t>– сдуру.</w:t>
      </w:r>
    </w:p>
    <w:p w:rsidR="00BB197C" w:rsidRPr="00096EFE" w:rsidRDefault="00BB197C" w:rsidP="00BB197C">
      <w:pPr>
        <w:spacing w:line="0" w:lineRule="atLeast"/>
        <w:ind w:firstLine="170"/>
        <w:rPr>
          <w:rFonts w:ascii="Times New Roman" w:eastAsia="Times New Roman" w:hAnsi="Times New Roman" w:cs="Times New Roman"/>
          <w:color w:val="auto"/>
          <w:sz w:val="20"/>
        </w:rPr>
      </w:pPr>
      <w:r w:rsidRPr="00096EFE">
        <w:rPr>
          <w:rFonts w:ascii="Times New Roman" w:eastAsia="Times New Roman" w:hAnsi="Times New Roman" w:cs="Times New Roman"/>
          <w:color w:val="auto"/>
          <w:sz w:val="20"/>
        </w:rPr>
        <w:t>При этом «сдуру» тоже может быть «устойчивый режим», правда это обязательно б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>у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>дет режим саморазвала экономики. Ведь в совре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softHyphen/>
        <w:t>менных условиях за спинами дураков от экономики неизбежно на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>й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>дут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softHyphen/>
        <w:t>ся умники, которые используют дурь дураков в своих и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>н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>тересах. Пос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softHyphen/>
        <w:t>ле всего только что изложенного задумайтесь о том, что прои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>с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>ходило с началом перестройки и происходит до сих пор с нашей страной во всех сферах жизнедеятельности и в экономике в частн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>о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>сти.</w:t>
      </w:r>
    </w:p>
    <w:p w:rsidR="00BB197C" w:rsidRPr="00096EFE" w:rsidRDefault="00BB197C" w:rsidP="00BB197C">
      <w:pPr>
        <w:spacing w:line="0" w:lineRule="atLeast"/>
        <w:ind w:firstLine="170"/>
        <w:rPr>
          <w:rFonts w:ascii="Times New Roman" w:eastAsia="Times New Roman" w:hAnsi="Times New Roman" w:cs="Times New Roman"/>
          <w:color w:val="auto"/>
          <w:sz w:val="20"/>
        </w:rPr>
      </w:pPr>
      <w:r w:rsidRPr="00096EFE">
        <w:rPr>
          <w:rFonts w:ascii="Times New Roman" w:eastAsia="Times New Roman" w:hAnsi="Times New Roman" w:cs="Times New Roman"/>
          <w:color w:val="auto"/>
          <w:sz w:val="20"/>
        </w:rPr>
        <w:t>Отсюда, кстати, приходит понимание того, почему существует край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softHyphen/>
        <w:t>нее неравенство уровней жизни в странах капитализма с «сам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>о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>регуля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softHyphen/>
        <w:t>цией рынка». Задумайтесь, уважаемые читатели, ведь в Швейцарии действует капитализм и рынок, но и в Боливии тоже к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>а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>питализм и ры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softHyphen/>
        <w:t>нок. Однако уровни жизни в этих странах значител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>ь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>но отличаются друг от друга, хотя природных богатств в Боливии несравненно больше, чем в Швейцарии, да и люди в Боливии не х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>у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>же, чем в Швейцарии. Подоб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softHyphen/>
        <w:t>ное сравнение можно провести между капиталистической Россией и капиталистическими США. Такое крайнее неравенство уровней жизни в странах капитализма свидетельствует о том, что гл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>о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>бальная мафия имеет в отношении каждой страны определённый вектор целей и свою определённую конце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>п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>цию управления. Эти цели и свою несправедли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softHyphen/>
        <w:t>вую концепцию управления глобализаторы осуществляют через систе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softHyphen/>
        <w:t>му сионо-масонства и международные финансовые организации. Глобализаторам для упра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>в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>ления странами нужны их ставленниками с «рылом в пуху». Поэтому глобализаторы поощряют и «продвигают» во всех странах на руководящие посты людей внешне приличных, но внутренне развращённых (это по-русски называется ханжество). И обяз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>а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>тельно, чтобы на каждого т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>а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>кого «успешного» человека был ком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softHyphen/>
        <w:t>промат: от уголовно-преступного до безнравственно-аморального. Та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softHyphen/>
        <w:t>кой компромат позволяет держать таких «успешных» «на пово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>д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>ке». Сопоставьте это с тем, что произошло и происходит до сих пор после устранения Сталина. После этого интересного отступления вновь вер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softHyphen/>
        <w:t>нёмся к «платёжеспособному спросу».</w:t>
      </w:r>
    </w:p>
    <w:p w:rsidR="00BB197C" w:rsidRPr="00096EFE" w:rsidRDefault="00BB197C" w:rsidP="00BB197C">
      <w:pPr>
        <w:spacing w:line="0" w:lineRule="atLeast"/>
        <w:ind w:firstLine="170"/>
        <w:rPr>
          <w:rFonts w:ascii="Times New Roman" w:eastAsia="Times New Roman" w:hAnsi="Times New Roman" w:cs="Times New Roman"/>
          <w:color w:val="auto"/>
          <w:sz w:val="20"/>
        </w:rPr>
      </w:pPr>
      <w:r w:rsidRPr="00096EFE">
        <w:rPr>
          <w:rFonts w:ascii="Times New Roman" w:eastAsia="Times New Roman" w:hAnsi="Times New Roman" w:cs="Times New Roman"/>
          <w:color w:val="auto"/>
          <w:sz w:val="20"/>
        </w:rPr>
        <w:t>Впрочем, и сам «платёжеспособный спрос», как мы установили, формируется также под воздействием КФС. Простейший пример. Предпринимателю надо обновить обор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>у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 xml:space="preserve">дование своей хлебопекарни. Своих денег для этого у него не хватает. Он вынужден брать кредит. Причём кредит под проценты. Он идёт в банк за кредитом. А банк – частный. Банк может дать ему кредит, и тогда наш «собственник» пекарни останется «предпринимателем» и «бизнесменом». А если банк не даст кредит? Тогда </w:t>
      </w:r>
      <w:r w:rsidRPr="00096EFE">
        <w:rPr>
          <w:rFonts w:ascii="Times New Roman" w:eastAsia="Times New Roman" w:hAnsi="Times New Roman" w:cs="Times New Roman"/>
          <w:i/>
          <w:iCs/>
          <w:color w:val="auto"/>
          <w:sz w:val="20"/>
        </w:rPr>
        <w:t>«ку-ку, Гриня …»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>, как глумился атаман Лютый над одним из «неуловимых мстителей». Ну, и где здесь «сво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softHyphen/>
        <w:t>бода рынка»? Бежать в другой банк? Но они все связаны друг с дру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softHyphen/>
        <w:t>гом информац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>и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>онно…</w:t>
      </w:r>
    </w:p>
    <w:p w:rsidR="00BB197C" w:rsidRPr="00096EFE" w:rsidRDefault="00BB197C" w:rsidP="00BB197C">
      <w:pPr>
        <w:spacing w:line="0" w:lineRule="atLeast"/>
        <w:ind w:firstLine="170"/>
        <w:rPr>
          <w:rFonts w:ascii="Times New Roman" w:eastAsia="Times New Roman" w:hAnsi="Times New Roman" w:cs="Times New Roman"/>
          <w:color w:val="auto"/>
          <w:sz w:val="20"/>
        </w:rPr>
      </w:pPr>
      <w:r w:rsidRPr="00096EFE">
        <w:rPr>
          <w:rFonts w:ascii="Times New Roman" w:eastAsia="Times New Roman" w:hAnsi="Times New Roman" w:cs="Times New Roman"/>
          <w:color w:val="auto"/>
          <w:sz w:val="20"/>
        </w:rPr>
        <w:t>Но даже если кредит получен, то условия его выплаты в наше вр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>е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>мя исключительно кабальные и при честном ведении бизнеса они практически невыполнимы.</w:t>
      </w:r>
    </w:p>
    <w:p w:rsidR="00BB197C" w:rsidRPr="00096EFE" w:rsidRDefault="00BB197C" w:rsidP="00BB197C">
      <w:pPr>
        <w:spacing w:line="0" w:lineRule="atLeast"/>
        <w:ind w:firstLine="170"/>
        <w:rPr>
          <w:rFonts w:ascii="Times New Roman" w:eastAsia="Times New Roman" w:hAnsi="Times New Roman" w:cs="Times New Roman"/>
          <w:color w:val="auto"/>
          <w:sz w:val="20"/>
        </w:rPr>
      </w:pPr>
      <w:r w:rsidRPr="00096EFE">
        <w:rPr>
          <w:rFonts w:ascii="Times New Roman" w:eastAsia="Times New Roman" w:hAnsi="Times New Roman" w:cs="Times New Roman"/>
          <w:color w:val="auto"/>
          <w:sz w:val="20"/>
        </w:rPr>
        <w:t xml:space="preserve">В предельно простой форме механизм ростовщичества изложен в народной присказке. </w:t>
      </w:r>
      <w:r w:rsidRPr="00096EFE">
        <w:rPr>
          <w:rFonts w:ascii="Times New Roman" w:eastAsia="Times New Roman" w:hAnsi="Times New Roman" w:cs="Times New Roman"/>
          <w:i/>
          <w:iCs/>
          <w:color w:val="auto"/>
          <w:sz w:val="20"/>
        </w:rPr>
        <w:t>«Зашёл как-то Иван к соседу-ростовщику одолжить 100 рублей на год. Тот отозвался на его просьбу с услов</w:t>
      </w:r>
      <w:r w:rsidRPr="00096EFE">
        <w:rPr>
          <w:rFonts w:ascii="Times New Roman" w:eastAsia="Times New Roman" w:hAnsi="Times New Roman" w:cs="Times New Roman"/>
          <w:i/>
          <w:iCs/>
          <w:color w:val="auto"/>
          <w:sz w:val="20"/>
        </w:rPr>
        <w:t>и</w:t>
      </w:r>
      <w:r w:rsidRPr="00096EFE">
        <w:rPr>
          <w:rFonts w:ascii="Times New Roman" w:eastAsia="Times New Roman" w:hAnsi="Times New Roman" w:cs="Times New Roman"/>
          <w:i/>
          <w:iCs/>
          <w:color w:val="auto"/>
          <w:sz w:val="20"/>
        </w:rPr>
        <w:t>ем выплаты 100% ростовщического дохода и передачи в залог т</w:t>
      </w:r>
      <w:r w:rsidRPr="00096EFE">
        <w:rPr>
          <w:rFonts w:ascii="Times New Roman" w:eastAsia="Times New Roman" w:hAnsi="Times New Roman" w:cs="Times New Roman"/>
          <w:i/>
          <w:iCs/>
          <w:color w:val="auto"/>
          <w:sz w:val="20"/>
        </w:rPr>
        <w:t>о</w:t>
      </w:r>
      <w:r w:rsidRPr="00096EFE">
        <w:rPr>
          <w:rFonts w:ascii="Times New Roman" w:eastAsia="Times New Roman" w:hAnsi="Times New Roman" w:cs="Times New Roman"/>
          <w:i/>
          <w:iCs/>
          <w:color w:val="auto"/>
          <w:sz w:val="20"/>
        </w:rPr>
        <w:t>пора. Отдал Иван топор, получил деньги. А ростовщик ему говорит, что мол 200 рублей в конце года тебе Ивану будет сложно отдать, поэтому отдай половину этой суммы сейчас. Иван подумал, что действительно трудно будет сразу отдать и вернул первую половину сразу. Идёт домой и размышляет: «Как же так? Денег нет. Т</w:t>
      </w:r>
      <w:r w:rsidRPr="00096EFE">
        <w:rPr>
          <w:rFonts w:ascii="Times New Roman" w:eastAsia="Times New Roman" w:hAnsi="Times New Roman" w:cs="Times New Roman"/>
          <w:i/>
          <w:iCs/>
          <w:color w:val="auto"/>
          <w:sz w:val="20"/>
        </w:rPr>
        <w:t>о</w:t>
      </w:r>
      <w:r w:rsidRPr="00096EFE">
        <w:rPr>
          <w:rFonts w:ascii="Times New Roman" w:eastAsia="Times New Roman" w:hAnsi="Times New Roman" w:cs="Times New Roman"/>
          <w:i/>
          <w:iCs/>
          <w:color w:val="auto"/>
          <w:sz w:val="20"/>
        </w:rPr>
        <w:t>пора нет. И ещё 100 рублей должен!»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>. Но самое интересное для нас заключается в том, что всё это сделано было строго «по закону».</w:t>
      </w:r>
    </w:p>
    <w:p w:rsidR="00BB197C" w:rsidRPr="00096EFE" w:rsidRDefault="00BB197C" w:rsidP="00BB197C">
      <w:pPr>
        <w:spacing w:line="0" w:lineRule="atLeast"/>
        <w:ind w:firstLine="170"/>
        <w:rPr>
          <w:rFonts w:ascii="Times New Roman" w:eastAsia="Times New Roman" w:hAnsi="Times New Roman" w:cs="Times New Roman"/>
          <w:color w:val="auto"/>
          <w:sz w:val="20"/>
        </w:rPr>
      </w:pPr>
      <w:r w:rsidRPr="00096EFE">
        <w:rPr>
          <w:rFonts w:ascii="Times New Roman" w:eastAsia="Times New Roman" w:hAnsi="Times New Roman" w:cs="Times New Roman"/>
          <w:color w:val="auto"/>
          <w:sz w:val="20"/>
        </w:rPr>
        <w:t>Именно по таким же «законам» за годы «реформ» был разорён производящий ко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>м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>плекс России. Неужели не понимало руководство страны и особенно руководство Це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>н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>трального банка, что оно вгоняет каждого отечественного предпринимателя, любую промышленную структуру, собственный трудовой народ в дикое ростовщическое раб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softHyphen/>
        <w:t>ство, устанавливая учётную ставку в 210% годовых? Попытки эко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softHyphen/>
        <w:t>номических темнил объяснить устанавливаемый ими ссудный про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softHyphen/>
        <w:t>цент наличием инфляции – это прямая подмена причины и сле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>д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>ствия, грубый обман, рассчитанный на непонимающую толпу. Такие толко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softHyphen/>
        <w:t xml:space="preserve">вания сродни попыткам 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lastRenderedPageBreak/>
        <w:t>объяснить причину появления ветра качаю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softHyphen/>
        <w:t>щимися ветвями деревьев. Инфляция потому и возникает, что в фи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softHyphen/>
        <w:t>нансовом блоке «самопрои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>з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>вольно», без создания чего-либо обще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softHyphen/>
        <w:t>ственно полезного, а лишь на основе ростовщичества, возникает «до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softHyphen/>
        <w:t>ход» и вытекающая из него покупательская спосо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>б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>ность.</w:t>
      </w:r>
    </w:p>
    <w:p w:rsidR="00BB197C" w:rsidRPr="00096EFE" w:rsidRDefault="00BB197C" w:rsidP="00BB197C">
      <w:pPr>
        <w:spacing w:line="0" w:lineRule="atLeast"/>
        <w:ind w:firstLine="170"/>
        <w:rPr>
          <w:rFonts w:ascii="Times New Roman" w:eastAsia="Times New Roman" w:hAnsi="Times New Roman" w:cs="Times New Roman"/>
          <w:color w:val="auto"/>
          <w:sz w:val="20"/>
        </w:rPr>
      </w:pPr>
      <w:r w:rsidRPr="00096EFE">
        <w:rPr>
          <w:rFonts w:ascii="Times New Roman" w:eastAsia="Times New Roman" w:hAnsi="Times New Roman" w:cs="Times New Roman"/>
          <w:color w:val="auto"/>
          <w:sz w:val="20"/>
        </w:rPr>
        <w:t>Подобный вопрос касается и внешних заимствований под про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softHyphen/>
        <w:t>цент. При общественно-полезном управлении любые внешние заим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softHyphen/>
        <w:t>ствования должны производиться на беспроцентной инвестицио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>н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>ной основе. Инвестор должен претендовать не на проценты из во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>з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>духа, от бездарно растраченных или разворованных денег, а лишь на долю от реальной прибыли, которая будет получена в стране с уч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>а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>стием средств инвестора. В противном случае происходит элеме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>н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>тарное ограбление стран и народов: Бразилия должна мировой ф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>и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>нансовой мафии $42 млрд., Мексика – $40 млрд., Венгрия – 20% от ВВП (валовой внутренний продукт), Индонезия – 18,6% от ВВП, Аргенти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softHyphen/>
        <w:t>на – 9% от ВВП. Для сравнения отметим, что во времена так назы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softHyphen/>
        <w:t>ваемого «монгольского ига» Русь была обложена данью в 10% от производимого продукта. Международным банкирам (т.е. мировой мафии) – хозяевам ТНБ – очень выгодно давать взаймы руков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>о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>ди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softHyphen/>
        <w:t>телям различных стран. Это выгодно не только с финансовой точки зр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>е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>ния. Понимая суть 4-го приоритета ОСУ, можно сделать вывод о том, что это выгодно хозяевам ТНБ и с точки зрения управления странами. Ведь руководители страны-должника вынуждены согла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softHyphen/>
        <w:t>шаться и на другие, не связанные с финансами, предложения хозяев ТНБ. Это касается и проводимой страной-должником политики, и ведением боевых действий, и многого другого. Почему после разва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softHyphen/>
        <w:t>ла соцлагеря был расстрелян вместе со своей семьёй ген.сек Румы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softHyphen/>
        <w:t>нии Чаушеску? Расстрелян без суда и следствия якобы возмущённой толпой (</w:t>
      </w:r>
      <w:r w:rsidRPr="00096EFE">
        <w:rPr>
          <w:rFonts w:ascii="Times New Roman" w:eastAsia="Times New Roman" w:hAnsi="Times New Roman" w:cs="Times New Roman"/>
          <w:i/>
          <w:iCs/>
          <w:color w:val="auto"/>
          <w:sz w:val="20"/>
        </w:rPr>
        <w:t>«масло подорожало»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>). Других руководителей соц.стран никого не тронули, а Ча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>у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>шеску расстреляли… Да, безусловно, он что-то себе приворовывал, слов нет … Но и все другие «ген.секи» были не безгрешны. Главное в том, что только одна Румыния не имела долгов у западных банков! А следовательно была независима от вли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softHyphen/>
        <w:t>яния «закулисья». Именно это и было причиной скорой расправы над Чаушеску, который стремился осуществлять в Румынии свою, неза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softHyphen/>
        <w:t>висимую ни от кого, внутреннюю политику. А как теперь пон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>и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>мают уважаемые читатели книги сделать это без своей глобальной поли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softHyphen/>
        <w:t>тики невозможно.</w:t>
      </w:r>
    </w:p>
    <w:p w:rsidR="00BB197C" w:rsidRPr="00096EFE" w:rsidRDefault="00BB197C" w:rsidP="00BB197C">
      <w:pPr>
        <w:spacing w:line="0" w:lineRule="atLeast"/>
        <w:ind w:firstLine="170"/>
        <w:rPr>
          <w:rFonts w:ascii="Times New Roman" w:eastAsia="Times New Roman" w:hAnsi="Times New Roman" w:cs="Times New Roman"/>
          <w:color w:val="auto"/>
          <w:sz w:val="20"/>
        </w:rPr>
      </w:pPr>
      <w:r w:rsidRPr="00096EFE">
        <w:rPr>
          <w:rFonts w:ascii="Times New Roman" w:eastAsia="Times New Roman" w:hAnsi="Times New Roman" w:cs="Times New Roman"/>
          <w:color w:val="auto"/>
          <w:sz w:val="20"/>
        </w:rPr>
        <w:t xml:space="preserve">Из вышеизложенного очевидно, что </w:t>
      </w:r>
      <w:r w:rsidRPr="00096EFE">
        <w:rPr>
          <w:rFonts w:ascii="Times New Roman" w:eastAsia="Times New Roman" w:hAnsi="Times New Roman" w:cs="Times New Roman"/>
          <w:b/>
          <w:bCs/>
          <w:color w:val="auto"/>
          <w:sz w:val="20"/>
        </w:rPr>
        <w:t>ростовщичество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 xml:space="preserve"> в любом виде является ни чем иным, как воровством. Специфика этого воров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softHyphen/>
        <w:t>ства лишь в том, что на основании умышленно сформированных «эко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softHyphen/>
        <w:t xml:space="preserve">номической наукой» ложных представлений </w:t>
      </w:r>
      <w:r w:rsidRPr="00096EFE">
        <w:rPr>
          <w:rFonts w:ascii="Times New Roman" w:eastAsia="Times New Roman" w:hAnsi="Times New Roman" w:cs="Times New Roman"/>
          <w:b/>
          <w:bCs/>
          <w:color w:val="auto"/>
          <w:sz w:val="20"/>
        </w:rPr>
        <w:t>прав</w:t>
      </w:r>
      <w:r w:rsidRPr="00096EFE">
        <w:rPr>
          <w:rFonts w:ascii="Times New Roman" w:eastAsia="Times New Roman" w:hAnsi="Times New Roman" w:cs="Times New Roman"/>
          <w:b/>
          <w:bCs/>
          <w:color w:val="auto"/>
          <w:sz w:val="20"/>
        </w:rPr>
        <w:t>и</w:t>
      </w:r>
      <w:r w:rsidRPr="00096EFE">
        <w:rPr>
          <w:rFonts w:ascii="Times New Roman" w:eastAsia="Times New Roman" w:hAnsi="Times New Roman" w:cs="Times New Roman"/>
          <w:b/>
          <w:bCs/>
          <w:color w:val="auto"/>
          <w:sz w:val="20"/>
        </w:rPr>
        <w:t>ла этого воров</w:t>
      </w:r>
      <w:r w:rsidRPr="00096EFE">
        <w:rPr>
          <w:rFonts w:ascii="Times New Roman" w:eastAsia="Times New Roman" w:hAnsi="Times New Roman" w:cs="Times New Roman"/>
          <w:b/>
          <w:bCs/>
          <w:color w:val="auto"/>
          <w:sz w:val="20"/>
        </w:rPr>
        <w:softHyphen/>
        <w:t>ства были когда-то узаконены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 xml:space="preserve"> законодателями по заказу миро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softHyphen/>
        <w:t>вой ф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>и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 xml:space="preserve">нансовой мафии. А вдобавок были «освящены» якобы Свыше «священным писанием» – Библией: </w:t>
      </w:r>
      <w:r w:rsidRPr="00096EFE">
        <w:rPr>
          <w:rFonts w:ascii="Times New Roman" w:eastAsia="Times New Roman" w:hAnsi="Times New Roman" w:cs="Times New Roman"/>
          <w:i/>
          <w:iCs/>
          <w:color w:val="auto"/>
          <w:sz w:val="20"/>
        </w:rPr>
        <w:t>«Не давай в рост брату свое</w:t>
      </w:r>
      <w:r w:rsidRPr="00096EFE">
        <w:rPr>
          <w:rFonts w:ascii="Times New Roman" w:eastAsia="Times New Roman" w:hAnsi="Times New Roman" w:cs="Times New Roman"/>
          <w:i/>
          <w:iCs/>
          <w:color w:val="auto"/>
          <w:sz w:val="20"/>
        </w:rPr>
        <w:softHyphen/>
        <w:t xml:space="preserve">му 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 xml:space="preserve">(иудею) </w:t>
      </w:r>
      <w:r w:rsidRPr="00096EFE">
        <w:rPr>
          <w:rFonts w:ascii="Times New Roman" w:eastAsia="Times New Roman" w:hAnsi="Times New Roman" w:cs="Times New Roman"/>
          <w:i/>
          <w:iCs/>
          <w:color w:val="auto"/>
          <w:sz w:val="20"/>
        </w:rPr>
        <w:t xml:space="preserve">а иноземцу 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 xml:space="preserve">(не иудею) </w:t>
      </w:r>
      <w:r w:rsidRPr="00096EFE">
        <w:rPr>
          <w:rFonts w:ascii="Times New Roman" w:eastAsia="Times New Roman" w:hAnsi="Times New Roman" w:cs="Times New Roman"/>
          <w:i/>
          <w:iCs/>
          <w:color w:val="auto"/>
          <w:sz w:val="20"/>
        </w:rPr>
        <w:t>давай в рост …»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>. Нынешние же наши законодатели по разным причинам боятся посягнуть на зап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softHyphen/>
        <w:t>рет этого узаконенного воровства. Кто-то из депутатов ничего не смыслит в «экономич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>е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>ской науке», у кого-то «рыло в пуху» и он боит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softHyphen/>
        <w:t>ся, что его рыло обнажат перед людьми, кто-то сам ко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>р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>мится с про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softHyphen/>
        <w:t>центов от ростовщичества и т.п.. Если вытащить из кармана соседа 100 ру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>б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>лей, то это преступление. Если же отобрать их по законным прав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>и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>лам «культурного сотрудничества», то это – «предприниматель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softHyphen/>
        <w:t>ский доход». Разница между «чрезвычайно высокими» процентщи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softHyphen/>
        <w:t>ками и умеренными точно такая же, как между взломщиками сей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softHyphen/>
        <w:t>фов и ворами-карманниками. В терминологии же экономических тем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softHyphen/>
        <w:t>нил о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>д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>ни именуются ростовщиками, а вторые банкирами-предприни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softHyphen/>
        <w:t>мателями, х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>о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 xml:space="preserve">тя и те, и другие получают </w:t>
      </w:r>
      <w:r w:rsidRPr="00096EFE">
        <w:rPr>
          <w:rFonts w:ascii="Times New Roman" w:eastAsia="Times New Roman" w:hAnsi="Times New Roman" w:cs="Times New Roman"/>
          <w:b/>
          <w:bCs/>
          <w:color w:val="auto"/>
          <w:sz w:val="20"/>
        </w:rPr>
        <w:t>воровские доходы, не свя</w:t>
      </w:r>
      <w:r w:rsidRPr="00096EFE">
        <w:rPr>
          <w:rFonts w:ascii="Times New Roman" w:eastAsia="Times New Roman" w:hAnsi="Times New Roman" w:cs="Times New Roman"/>
          <w:b/>
          <w:bCs/>
          <w:color w:val="auto"/>
          <w:sz w:val="20"/>
        </w:rPr>
        <w:softHyphen/>
        <w:t>занные с процессом труда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>, а только с размером ими же устанавли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softHyphen/>
        <w:t>ваемого ссудного пр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>о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>цента. Ведь объём работы банковского учреж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softHyphen/>
        <w:t>дения не меняется от того, выдаётся ли кредит под 1% или он выд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>а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>ёт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softHyphen/>
        <w:t>ся под 100% годовых, а вот д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>о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>ходы изменяются ровно в 100 раз.</w:t>
      </w:r>
    </w:p>
    <w:p w:rsidR="00BB197C" w:rsidRPr="00096EFE" w:rsidRDefault="00BB197C" w:rsidP="00BB197C">
      <w:pPr>
        <w:spacing w:line="0" w:lineRule="atLeast"/>
        <w:ind w:firstLine="170"/>
        <w:rPr>
          <w:rFonts w:ascii="Times New Roman" w:eastAsia="Times New Roman" w:hAnsi="Times New Roman" w:cs="Times New Roman"/>
          <w:color w:val="auto"/>
          <w:sz w:val="20"/>
        </w:rPr>
      </w:pPr>
      <w:r w:rsidRPr="00096EFE">
        <w:rPr>
          <w:rFonts w:ascii="Times New Roman" w:eastAsia="Times New Roman" w:hAnsi="Times New Roman" w:cs="Times New Roman"/>
          <w:color w:val="auto"/>
          <w:sz w:val="20"/>
        </w:rPr>
        <w:t xml:space="preserve">В общественно-полезной экономике ростовщичество должно быть запрещено законом, а ссудный процент должен быть строго равен нулю. Здесь некоторые задают недоуменные вопрос: </w:t>
      </w:r>
      <w:r w:rsidRPr="00096EFE">
        <w:rPr>
          <w:rFonts w:ascii="Times New Roman" w:eastAsia="Times New Roman" w:hAnsi="Times New Roman" w:cs="Times New Roman"/>
          <w:i/>
          <w:iCs/>
          <w:color w:val="auto"/>
          <w:sz w:val="20"/>
        </w:rPr>
        <w:t>На что же б</w:t>
      </w:r>
      <w:r w:rsidRPr="00096EFE">
        <w:rPr>
          <w:rFonts w:ascii="Times New Roman" w:eastAsia="Times New Roman" w:hAnsi="Times New Roman" w:cs="Times New Roman"/>
          <w:i/>
          <w:iCs/>
          <w:color w:val="auto"/>
          <w:sz w:val="20"/>
        </w:rPr>
        <w:t>у</w:t>
      </w:r>
      <w:r w:rsidRPr="00096EFE">
        <w:rPr>
          <w:rFonts w:ascii="Times New Roman" w:eastAsia="Times New Roman" w:hAnsi="Times New Roman" w:cs="Times New Roman"/>
          <w:i/>
          <w:iCs/>
          <w:color w:val="auto"/>
          <w:sz w:val="20"/>
        </w:rPr>
        <w:t>дет существовать банковская система?»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 xml:space="preserve"> Ответ таков. Ба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>н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>ковская сис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softHyphen/>
        <w:t>тема, как сфера обслуживания, должна на договорных началах за кон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softHyphen/>
        <w:t>кретную работу получать часть от того дохода, который создаё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>т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>ся производственно-потребительской системой. Возможен и режим бюд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softHyphen/>
        <w:t>жетного финансирования банковской сферы. Так было при Ст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>а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>лине. Может она получать и предпринимательский доход, работая в режиме инвестиционных фондов и иметь свои доходы лишь как ог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>о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>ворённую часть дохода, совместно заработанного в секторе реального производ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softHyphen/>
        <w:t>ства в процессе создания общественно-полезного пр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>о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>дукта. Кстати, именно так работают исламские банки и банки Яп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>о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>нии.</w:t>
      </w:r>
    </w:p>
    <w:p w:rsidR="00BB197C" w:rsidRPr="00096EFE" w:rsidRDefault="00BB197C" w:rsidP="00BB197C">
      <w:pPr>
        <w:spacing w:line="0" w:lineRule="atLeast"/>
        <w:ind w:firstLine="170"/>
        <w:rPr>
          <w:rFonts w:ascii="Times New Roman" w:eastAsia="Times New Roman" w:hAnsi="Times New Roman" w:cs="Times New Roman"/>
          <w:color w:val="auto"/>
          <w:sz w:val="20"/>
        </w:rPr>
      </w:pPr>
      <w:r w:rsidRPr="00096EFE">
        <w:rPr>
          <w:rFonts w:ascii="Times New Roman" w:eastAsia="Times New Roman" w:hAnsi="Times New Roman" w:cs="Times New Roman"/>
          <w:color w:val="auto"/>
          <w:sz w:val="20"/>
        </w:rPr>
        <w:t>Сейчас банки в России с учётом своих банковских «накруток» дают кредиты факт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>и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>чески под 20% годовых! То есть если предпри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softHyphen/>
        <w:t>ниматель взял на создание или развитие своего дела 1 миллион, то через год он должен вернуть в банк уже 1млн.+200 тысяч. Но всему миру известно, что даже в благополучных странах рост производ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softHyphen/>
        <w:t>ства не превышает 3-5% в год. И определяется этот рост в первую оч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>е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>редь ростом мощности первичных электроустановок, поскольку се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>й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>час все товары и услуги создаются в первую очередь с помощью «электрической тяги» (а не лошадиной и не мускульной силой чело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softHyphen/>
        <w:t>века). Таким образом, честным путём при 20% годовых работать н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>е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>возможно никому. Но и это ещё не всё.</w:t>
      </w:r>
    </w:p>
    <w:p w:rsidR="00BB197C" w:rsidRPr="00096EFE" w:rsidRDefault="00BB197C" w:rsidP="00BB197C">
      <w:pPr>
        <w:spacing w:line="0" w:lineRule="atLeast"/>
        <w:ind w:firstLine="170"/>
        <w:rPr>
          <w:rFonts w:ascii="Times New Roman" w:eastAsia="Times New Roman" w:hAnsi="Times New Roman" w:cs="Times New Roman"/>
          <w:color w:val="auto"/>
          <w:sz w:val="20"/>
        </w:rPr>
      </w:pPr>
      <w:r w:rsidRPr="00096EFE">
        <w:rPr>
          <w:rFonts w:ascii="Times New Roman" w:eastAsia="Times New Roman" w:hAnsi="Times New Roman" w:cs="Times New Roman"/>
          <w:color w:val="auto"/>
          <w:sz w:val="20"/>
        </w:rPr>
        <w:t>Давайте представим себе такую картину. Собрался в огромном зале весь народ нашей страны: и «физические лица», и «юридические лица», и «частники», и корпорации, и … То есть все! У каждого «фи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softHyphen/>
        <w:t>зического» и «юридического» лица есть какая-то сумма д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>е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>нег. У кого 100 руб. в кармане (и всё!), а у кого – 1000 руб., а у кого 1 миллион (или даже милл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>и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>ард).</w:t>
      </w:r>
    </w:p>
    <w:p w:rsidR="00BB197C" w:rsidRPr="00096EFE" w:rsidRDefault="00BB197C" w:rsidP="00BB197C">
      <w:pPr>
        <w:spacing w:line="0" w:lineRule="atLeast"/>
        <w:ind w:firstLine="170"/>
        <w:rPr>
          <w:rFonts w:ascii="Times New Roman" w:eastAsia="Times New Roman" w:hAnsi="Times New Roman" w:cs="Times New Roman"/>
          <w:color w:val="auto"/>
          <w:sz w:val="20"/>
        </w:rPr>
      </w:pPr>
      <w:r w:rsidRPr="00096EFE">
        <w:rPr>
          <w:rFonts w:ascii="Times New Roman" w:eastAsia="Times New Roman" w:hAnsi="Times New Roman" w:cs="Times New Roman"/>
          <w:color w:val="auto"/>
          <w:sz w:val="20"/>
        </w:rPr>
        <w:t>На сцене перед всеми ними лежит огромный-преогромный торт, как олицетворение всех материальный благ, которые есть сейчас в стране. И к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>а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 xml:space="preserve">ждый из присутствующих, отдав все свои деньги, имеет полное 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lastRenderedPageBreak/>
        <w:t>право отрезать от торта кусок, соответствующий его сумме денег. У кого-то это будет совсем маленький кусочек, у кого-то это будет о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>г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>ромный кусок.</w:t>
      </w:r>
    </w:p>
    <w:p w:rsidR="00BB197C" w:rsidRPr="00096EFE" w:rsidRDefault="00BB197C" w:rsidP="00BB197C">
      <w:pPr>
        <w:spacing w:line="0" w:lineRule="atLeast"/>
        <w:ind w:firstLine="170"/>
        <w:rPr>
          <w:rFonts w:ascii="Times New Roman" w:eastAsia="Times New Roman" w:hAnsi="Times New Roman" w:cs="Times New Roman"/>
          <w:color w:val="auto"/>
          <w:sz w:val="20"/>
        </w:rPr>
      </w:pPr>
      <w:r w:rsidRPr="00096EFE">
        <w:rPr>
          <w:rFonts w:ascii="Times New Roman" w:eastAsia="Times New Roman" w:hAnsi="Times New Roman" w:cs="Times New Roman"/>
          <w:color w:val="auto"/>
          <w:sz w:val="20"/>
        </w:rPr>
        <w:t>А теперь представьте, что всего двое человек из огромного чис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softHyphen/>
        <w:t>ла людей в зале заключают между собой сделку кредитования. Один берёт у другого 1 миллион, обязуясь при этом вернуть 1 млн. 200 тыс. Всё это они делают в соответствии с законами и проводят свою сделку по соответствующим бумагам. В результате всех бумажных оформ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softHyphen/>
        <w:t>лений общая сумма денег в обществе (см. схему продуктоо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>б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>мена) возросла на 200 тысяч. А торт-то остался прежним в размерах! И в результате этого у каждого из присутству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>ю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>щих в зале на чуть-чуть обесценилась имевшаяся сумма денег (уменьшилась его «удел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>ь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 xml:space="preserve">ная платежеспособность»). Вследствие этого каждый человек в зале сможет теперь отрезать кусок торта, который будет уже чуть-чуть меньше того куска, который он смог отрезать до сделки двух людей, обратите внимание: </w:t>
      </w:r>
      <w:r w:rsidRPr="00096EFE">
        <w:rPr>
          <w:rFonts w:ascii="Times New Roman" w:eastAsia="Times New Roman" w:hAnsi="Times New Roman" w:cs="Times New Roman"/>
          <w:b/>
          <w:bCs/>
          <w:color w:val="auto"/>
          <w:sz w:val="20"/>
        </w:rPr>
        <w:t>сделку сделали всего двое, но в результате этой сделки все остальные стали чуть-чуть беднее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>, то есть факт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>и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 xml:space="preserve">чески эти </w:t>
      </w:r>
      <w:r w:rsidRPr="00096EFE">
        <w:rPr>
          <w:rFonts w:ascii="Times New Roman" w:eastAsia="Times New Roman" w:hAnsi="Times New Roman" w:cs="Times New Roman"/>
          <w:b/>
          <w:bCs/>
          <w:color w:val="auto"/>
          <w:sz w:val="20"/>
        </w:rPr>
        <w:t>двое обобрали всех остальных!</w:t>
      </w:r>
    </w:p>
    <w:p w:rsidR="00BB197C" w:rsidRPr="00096EFE" w:rsidRDefault="00BB197C" w:rsidP="00BB197C">
      <w:pPr>
        <w:spacing w:line="0" w:lineRule="atLeast"/>
        <w:ind w:firstLine="170"/>
        <w:rPr>
          <w:rFonts w:ascii="Times New Roman" w:eastAsia="Times New Roman" w:hAnsi="Times New Roman" w:cs="Times New Roman"/>
          <w:color w:val="auto"/>
          <w:sz w:val="20"/>
        </w:rPr>
      </w:pPr>
      <w:r w:rsidRPr="00096EFE">
        <w:rPr>
          <w:rFonts w:ascii="Times New Roman" w:eastAsia="Times New Roman" w:hAnsi="Times New Roman" w:cs="Times New Roman"/>
          <w:color w:val="auto"/>
          <w:sz w:val="20"/>
        </w:rPr>
        <w:t>Получается, что если «одно лицо» дало «другому лицу» некую сумму денег под пр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>о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>центы на некоторый срок, то по истечении этого срока это «другое лицо» возвращает первому ту сумму денег, к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>о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>то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softHyphen/>
        <w:t xml:space="preserve">рую он взял, </w:t>
      </w:r>
      <w:r w:rsidRPr="00096EFE">
        <w:rPr>
          <w:rFonts w:ascii="Times New Roman" w:eastAsia="Times New Roman" w:hAnsi="Times New Roman" w:cs="Times New Roman"/>
          <w:b/>
          <w:bCs/>
          <w:color w:val="auto"/>
          <w:sz w:val="20"/>
        </w:rPr>
        <w:t>плюс к ней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 xml:space="preserve"> сумму денег, соответствующую процен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softHyphen/>
        <w:t>там. Этот «плюс» взявший и отдавший кредит может «вернуть» с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>е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>бе:</w:t>
      </w:r>
    </w:p>
    <w:p w:rsidR="00BB197C" w:rsidRPr="00096EFE" w:rsidRDefault="00BB197C" w:rsidP="00BB197C">
      <w:pPr>
        <w:spacing w:line="0" w:lineRule="atLeast"/>
        <w:ind w:firstLine="170"/>
        <w:rPr>
          <w:rFonts w:ascii="Times New Roman" w:eastAsia="Times New Roman" w:hAnsi="Times New Roman" w:cs="Times New Roman"/>
          <w:color w:val="auto"/>
          <w:sz w:val="20"/>
        </w:rPr>
      </w:pPr>
      <w:r w:rsidRPr="00096EFE">
        <w:rPr>
          <w:rFonts w:ascii="Times New Roman" w:eastAsia="Times New Roman" w:hAnsi="Times New Roman" w:cs="Times New Roman"/>
          <w:color w:val="auto"/>
          <w:sz w:val="20"/>
        </w:rPr>
        <w:t>– или из своей платёжеспособности (из своих собственных дохо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softHyphen/>
        <w:t xml:space="preserve">дов, т.е. </w:t>
      </w:r>
      <w:r w:rsidRPr="00096EFE">
        <w:rPr>
          <w:rFonts w:ascii="Times New Roman" w:eastAsia="Times New Roman" w:hAnsi="Times New Roman" w:cs="Times New Roman"/>
          <w:i/>
          <w:iCs/>
          <w:color w:val="auto"/>
          <w:sz w:val="20"/>
        </w:rPr>
        <w:t>«оторвать от себя»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>),</w:t>
      </w:r>
    </w:p>
    <w:p w:rsidR="00BB197C" w:rsidRPr="00096EFE" w:rsidRDefault="00BB197C" w:rsidP="00BB197C">
      <w:pPr>
        <w:spacing w:line="0" w:lineRule="atLeast"/>
        <w:ind w:firstLine="170"/>
        <w:rPr>
          <w:rFonts w:ascii="Times New Roman" w:eastAsia="Times New Roman" w:hAnsi="Times New Roman" w:cs="Times New Roman"/>
          <w:color w:val="auto"/>
          <w:sz w:val="20"/>
        </w:rPr>
      </w:pPr>
      <w:r w:rsidRPr="00096EFE">
        <w:rPr>
          <w:rFonts w:ascii="Times New Roman" w:eastAsia="Times New Roman" w:hAnsi="Times New Roman" w:cs="Times New Roman"/>
          <w:color w:val="auto"/>
          <w:sz w:val="20"/>
        </w:rPr>
        <w:t>– или за счёт окружающих.</w:t>
      </w:r>
    </w:p>
    <w:p w:rsidR="00BB197C" w:rsidRPr="00096EFE" w:rsidRDefault="00BB197C" w:rsidP="00BB197C">
      <w:pPr>
        <w:spacing w:line="0" w:lineRule="atLeast"/>
        <w:ind w:firstLine="170"/>
        <w:rPr>
          <w:rFonts w:ascii="Times New Roman" w:eastAsia="Times New Roman" w:hAnsi="Times New Roman" w:cs="Times New Roman"/>
          <w:color w:val="auto"/>
          <w:sz w:val="20"/>
        </w:rPr>
      </w:pPr>
      <w:r w:rsidRPr="00096EFE">
        <w:rPr>
          <w:rFonts w:ascii="Times New Roman" w:eastAsia="Times New Roman" w:hAnsi="Times New Roman" w:cs="Times New Roman"/>
          <w:color w:val="auto"/>
          <w:sz w:val="20"/>
        </w:rPr>
        <w:t>Откуда большинство берущих кредит будут брать деньги для пог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>а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>шения кредита – пояснять не надо.</w:t>
      </w:r>
    </w:p>
    <w:p w:rsidR="00BB197C" w:rsidRPr="00096EFE" w:rsidRDefault="00BB197C" w:rsidP="00BB197C">
      <w:pPr>
        <w:spacing w:line="0" w:lineRule="atLeast"/>
        <w:ind w:firstLine="170"/>
        <w:rPr>
          <w:rFonts w:ascii="Times New Roman" w:eastAsia="Times New Roman" w:hAnsi="Times New Roman" w:cs="Times New Roman"/>
          <w:color w:val="auto"/>
          <w:sz w:val="20"/>
        </w:rPr>
      </w:pPr>
      <w:r w:rsidRPr="00096EFE">
        <w:rPr>
          <w:rFonts w:ascii="Times New Roman" w:eastAsia="Times New Roman" w:hAnsi="Times New Roman" w:cs="Times New Roman"/>
          <w:color w:val="auto"/>
          <w:sz w:val="20"/>
        </w:rPr>
        <w:t>Отсюда видно, что:</w:t>
      </w:r>
    </w:p>
    <w:p w:rsidR="00BB197C" w:rsidRPr="00096EFE" w:rsidRDefault="00BB197C" w:rsidP="00BB197C">
      <w:pPr>
        <w:spacing w:line="0" w:lineRule="atLeast"/>
        <w:ind w:firstLine="170"/>
        <w:rPr>
          <w:rFonts w:ascii="Times New Roman" w:eastAsia="Times New Roman" w:hAnsi="Times New Roman" w:cs="Times New Roman"/>
          <w:color w:val="auto"/>
          <w:sz w:val="20"/>
        </w:rPr>
      </w:pPr>
      <w:r w:rsidRPr="00096EFE">
        <w:rPr>
          <w:rFonts w:ascii="Times New Roman" w:eastAsia="Times New Roman" w:hAnsi="Times New Roman" w:cs="Times New Roman"/>
          <w:color w:val="auto"/>
          <w:sz w:val="20"/>
        </w:rPr>
        <w:t>– </w:t>
      </w:r>
      <w:r w:rsidRPr="00096EFE">
        <w:rPr>
          <w:rFonts w:ascii="Times New Roman" w:eastAsia="Times New Roman" w:hAnsi="Times New Roman" w:cs="Times New Roman"/>
          <w:b/>
          <w:bCs/>
          <w:color w:val="auto"/>
          <w:sz w:val="20"/>
        </w:rPr>
        <w:t>Кредитор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 xml:space="preserve"> – это «пахан».</w:t>
      </w:r>
    </w:p>
    <w:p w:rsidR="00BB197C" w:rsidRPr="00096EFE" w:rsidRDefault="00BB197C" w:rsidP="00BB197C">
      <w:pPr>
        <w:spacing w:line="0" w:lineRule="atLeast"/>
        <w:ind w:firstLine="170"/>
        <w:rPr>
          <w:rFonts w:ascii="Times New Roman" w:eastAsia="Times New Roman" w:hAnsi="Times New Roman" w:cs="Times New Roman"/>
          <w:color w:val="auto"/>
          <w:sz w:val="20"/>
        </w:rPr>
      </w:pPr>
      <w:r w:rsidRPr="00096EFE">
        <w:rPr>
          <w:rFonts w:ascii="Times New Roman" w:eastAsia="Times New Roman" w:hAnsi="Times New Roman" w:cs="Times New Roman"/>
          <w:color w:val="auto"/>
          <w:sz w:val="20"/>
        </w:rPr>
        <w:t>– </w:t>
      </w:r>
      <w:r w:rsidRPr="00096EFE">
        <w:rPr>
          <w:rFonts w:ascii="Times New Roman" w:eastAsia="Times New Roman" w:hAnsi="Times New Roman" w:cs="Times New Roman"/>
          <w:b/>
          <w:bCs/>
          <w:color w:val="auto"/>
          <w:sz w:val="20"/>
        </w:rPr>
        <w:t>Тот, кто взял кредит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 xml:space="preserve"> – «карманник», шастающий по карма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softHyphen/>
        <w:t>нам окружающих его людей.</w:t>
      </w:r>
    </w:p>
    <w:p w:rsidR="00BB197C" w:rsidRPr="00096EFE" w:rsidRDefault="00BB197C" w:rsidP="00BB197C">
      <w:pPr>
        <w:spacing w:line="0" w:lineRule="atLeast"/>
        <w:ind w:firstLine="170"/>
        <w:rPr>
          <w:rFonts w:ascii="Times New Roman" w:eastAsia="Times New Roman" w:hAnsi="Times New Roman" w:cs="Times New Roman"/>
          <w:color w:val="auto"/>
          <w:sz w:val="20"/>
        </w:rPr>
      </w:pPr>
      <w:r w:rsidRPr="00096EFE">
        <w:rPr>
          <w:rFonts w:ascii="Times New Roman" w:eastAsia="Times New Roman" w:hAnsi="Times New Roman" w:cs="Times New Roman"/>
          <w:color w:val="auto"/>
          <w:sz w:val="20"/>
        </w:rPr>
        <w:t>– </w:t>
      </w:r>
      <w:r w:rsidRPr="00096EFE">
        <w:rPr>
          <w:rFonts w:ascii="Times New Roman" w:eastAsia="Times New Roman" w:hAnsi="Times New Roman" w:cs="Times New Roman"/>
          <w:b/>
          <w:bCs/>
          <w:color w:val="auto"/>
          <w:sz w:val="20"/>
        </w:rPr>
        <w:t>Все остальные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 xml:space="preserve"> – «лохи» (толпа), по карманам которых шас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softHyphen/>
        <w:t>тают ка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>р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>манники.</w:t>
      </w:r>
    </w:p>
    <w:p w:rsidR="00BB197C" w:rsidRPr="00096EFE" w:rsidRDefault="00BB197C" w:rsidP="00BB197C">
      <w:pPr>
        <w:spacing w:line="0" w:lineRule="atLeast"/>
        <w:ind w:firstLine="170"/>
        <w:rPr>
          <w:rFonts w:ascii="Times New Roman" w:eastAsia="Times New Roman" w:hAnsi="Times New Roman" w:cs="Times New Roman"/>
          <w:color w:val="auto"/>
          <w:sz w:val="20"/>
        </w:rPr>
      </w:pPr>
      <w:r w:rsidRPr="00096EFE">
        <w:rPr>
          <w:rFonts w:ascii="Times New Roman" w:eastAsia="Times New Roman" w:hAnsi="Times New Roman" w:cs="Times New Roman"/>
          <w:color w:val="auto"/>
          <w:sz w:val="20"/>
        </w:rPr>
        <w:t>И всё это – в полном соответствии с марксистской «трудовой тео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softHyphen/>
        <w:t>рией стоимости», рыночными «экономическими теориями», мнениями «авторитетных титулованных учёных-экономистов», автор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>и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>тетных и любимых народом руководителей России. Причём «ка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>р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>манник» жи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softHyphen/>
        <w:t>вёт тем лучше, чем чаще шастает по карманам. А вся «толпа» ло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softHyphen/>
        <w:t>хов – это стадо дойного скота, если люди не пытаются р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>а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>зобраться, как их грабят, смирились и терпят такой «институт кр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>е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>дита».</w:t>
      </w:r>
    </w:p>
    <w:p w:rsidR="00BB197C" w:rsidRPr="00096EFE" w:rsidRDefault="00BB197C" w:rsidP="00BB197C">
      <w:pPr>
        <w:spacing w:line="0" w:lineRule="atLeast"/>
        <w:ind w:firstLine="170"/>
        <w:rPr>
          <w:rFonts w:ascii="Times New Roman" w:eastAsia="Times New Roman" w:hAnsi="Times New Roman" w:cs="Times New Roman"/>
          <w:color w:val="auto"/>
          <w:sz w:val="20"/>
        </w:rPr>
      </w:pPr>
      <w:r w:rsidRPr="00096EFE">
        <w:rPr>
          <w:rFonts w:ascii="Times New Roman" w:eastAsia="Times New Roman" w:hAnsi="Times New Roman" w:cs="Times New Roman"/>
          <w:b/>
          <w:bCs/>
          <w:color w:val="auto"/>
          <w:sz w:val="20"/>
        </w:rPr>
        <w:t>А «банковский процент» по вкладам, выплачиваемым «вкла</w:t>
      </w:r>
      <w:r w:rsidRPr="00096EFE">
        <w:rPr>
          <w:rFonts w:ascii="Times New Roman" w:eastAsia="Times New Roman" w:hAnsi="Times New Roman" w:cs="Times New Roman"/>
          <w:b/>
          <w:bCs/>
          <w:color w:val="auto"/>
          <w:sz w:val="20"/>
        </w:rPr>
        <w:t>д</w:t>
      </w:r>
      <w:r w:rsidRPr="00096EFE">
        <w:rPr>
          <w:rFonts w:ascii="Times New Roman" w:eastAsia="Times New Roman" w:hAnsi="Times New Roman" w:cs="Times New Roman"/>
          <w:b/>
          <w:bCs/>
          <w:color w:val="auto"/>
          <w:sz w:val="20"/>
        </w:rPr>
        <w:t>чикам»?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 xml:space="preserve"> В этом случае это выглядит как процесс пойла ча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softHyphen/>
        <w:t>сти дойного стада выдоенным из них же «моло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>ч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>ком».</w:t>
      </w:r>
    </w:p>
    <w:p w:rsidR="00BB197C" w:rsidRPr="00096EFE" w:rsidRDefault="00BB197C" w:rsidP="00BB197C">
      <w:pPr>
        <w:spacing w:line="0" w:lineRule="atLeast"/>
        <w:ind w:firstLine="170"/>
        <w:rPr>
          <w:rFonts w:ascii="Times New Roman" w:eastAsia="Times New Roman" w:hAnsi="Times New Roman" w:cs="Times New Roman"/>
          <w:color w:val="auto"/>
          <w:sz w:val="20"/>
        </w:rPr>
      </w:pPr>
      <w:r w:rsidRPr="00096EFE">
        <w:rPr>
          <w:rFonts w:ascii="Times New Roman" w:eastAsia="Times New Roman" w:hAnsi="Times New Roman" w:cs="Times New Roman"/>
          <w:color w:val="auto"/>
          <w:sz w:val="20"/>
        </w:rPr>
        <w:t>Что касается денежных отношений между странами, то предос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softHyphen/>
        <w:t>тавление «развитыми» странами денег в долг под проценты «разви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softHyphen/>
        <w:t>вающимся» странам, ежедневно перечисляя 100 млн. долларов в сред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softHyphen/>
        <w:t xml:space="preserve">нем, позволяет получать с них в виде процентов и возвратов 200 млн, долларов (М. Кеннеди «Деньги без процентов и инфляции», Lilalex, Швеция, </w:t>
      </w:r>
      <w:smartTag w:uri="urn:schemas-microsoft-com:office:smarttags" w:element="metricconverter">
        <w:smartTagPr>
          <w:attr w:name="ProductID" w:val="1993 г"/>
        </w:smartTagPr>
        <w:r w:rsidRPr="00096EFE">
          <w:rPr>
            <w:rFonts w:ascii="Times New Roman" w:eastAsia="Times New Roman" w:hAnsi="Times New Roman" w:cs="Times New Roman"/>
            <w:color w:val="auto"/>
            <w:sz w:val="20"/>
          </w:rPr>
          <w:t>1993 г</w:t>
        </w:r>
      </w:smartTag>
      <w:r w:rsidRPr="00096EFE">
        <w:rPr>
          <w:rFonts w:ascii="Times New Roman" w:eastAsia="Times New Roman" w:hAnsi="Times New Roman" w:cs="Times New Roman"/>
          <w:color w:val="auto"/>
          <w:sz w:val="20"/>
        </w:rPr>
        <w:t>.). Именно на таком паразитизме основаны «экономи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softHyphen/>
        <w:t>ческие успехи» «ра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>з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>витых» стран.</w:t>
      </w:r>
    </w:p>
    <w:p w:rsidR="00BB197C" w:rsidRPr="00096EFE" w:rsidRDefault="00BB197C" w:rsidP="00BB197C">
      <w:pPr>
        <w:spacing w:line="0" w:lineRule="atLeast"/>
        <w:ind w:firstLine="170"/>
        <w:rPr>
          <w:rFonts w:ascii="Times New Roman" w:eastAsia="Times New Roman" w:hAnsi="Times New Roman" w:cs="Times New Roman"/>
          <w:color w:val="auto"/>
          <w:sz w:val="20"/>
        </w:rPr>
      </w:pPr>
      <w:r w:rsidRPr="00096EFE">
        <w:rPr>
          <w:rFonts w:ascii="Times New Roman" w:eastAsia="Times New Roman" w:hAnsi="Times New Roman" w:cs="Times New Roman"/>
          <w:color w:val="auto"/>
          <w:sz w:val="20"/>
        </w:rPr>
        <w:t>И действительно. Если вы взяли в долг 100 тыс. рублей под 15% годовых, то через 7 лет вам предстоит вернуть уже 205 тыс. рублей. Если же основной долг не возвращается вообще, то вы и ваши внуки всю жизнь будете работать на предоставившего вам ссуду ростов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softHyphen/>
        <w:t>щика. Он вам дал 100 тыс. рублей один раз, ваш же род (страна) за 100 лет должен выпл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>а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>тить ему пятнадцатикратную сумму и по-пре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softHyphen/>
        <w:t>жнему остаться должником. Для того чтобы финансовое вымогатель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softHyphen/>
        <w:t>ство через предоставление внешнего займа было не так очевидно, не так заметно, заинтересованность в таком займе «научно» обосновы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softHyphen/>
        <w:t>вается и приписывается той стране, которую банкиры направляют в ростовщическую петлю. При этом фина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>н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>совую «элиту» страны-за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softHyphen/>
        <w:t>ёмщика убеждают в недопустимости выпуска потребного количе,-ства своих собственных денег, используя для этого подходящие «на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softHyphen/>
        <w:t>учные теории», которые на самом деле являются ло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>ж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>ными теория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softHyphen/>
        <w:t>ми. Однако элементарная экономическая азбука, сконцентрирован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softHyphen/>
        <w:t>ная А.С. Пушкиным в стихотво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>р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>ной форме:</w:t>
      </w:r>
    </w:p>
    <w:p w:rsidR="00BB197C" w:rsidRPr="00096EFE" w:rsidRDefault="00BB197C" w:rsidP="00BB197C">
      <w:pPr>
        <w:spacing w:line="0" w:lineRule="atLeast"/>
        <w:ind w:firstLine="170"/>
        <w:jc w:val="center"/>
        <w:rPr>
          <w:rFonts w:ascii="Times New Roman" w:eastAsia="Times New Roman" w:hAnsi="Times New Roman" w:cs="Times New Roman"/>
          <w:color w:val="auto"/>
          <w:sz w:val="20"/>
        </w:rPr>
      </w:pPr>
      <w:r w:rsidRPr="00096EFE">
        <w:rPr>
          <w:rFonts w:ascii="Times New Roman" w:eastAsia="Times New Roman" w:hAnsi="Times New Roman" w:cs="Times New Roman"/>
          <w:i/>
          <w:iCs/>
          <w:color w:val="auto"/>
          <w:sz w:val="20"/>
        </w:rPr>
        <w:t>«И был глубокий эконом,</w:t>
      </w:r>
    </w:p>
    <w:p w:rsidR="00BB197C" w:rsidRPr="00096EFE" w:rsidRDefault="00BB197C" w:rsidP="00BB197C">
      <w:pPr>
        <w:spacing w:line="0" w:lineRule="atLeast"/>
        <w:ind w:firstLine="170"/>
        <w:jc w:val="center"/>
        <w:rPr>
          <w:rFonts w:ascii="Times New Roman" w:eastAsia="Times New Roman" w:hAnsi="Times New Roman" w:cs="Times New Roman"/>
          <w:color w:val="auto"/>
          <w:sz w:val="20"/>
        </w:rPr>
      </w:pPr>
      <w:r w:rsidRPr="00096EFE">
        <w:rPr>
          <w:rFonts w:ascii="Times New Roman" w:eastAsia="Times New Roman" w:hAnsi="Times New Roman" w:cs="Times New Roman"/>
          <w:i/>
          <w:iCs/>
          <w:color w:val="auto"/>
          <w:sz w:val="20"/>
        </w:rPr>
        <w:t>То есть умел судить о том,</w:t>
      </w:r>
    </w:p>
    <w:p w:rsidR="00BB197C" w:rsidRPr="00096EFE" w:rsidRDefault="00BB197C" w:rsidP="00BB197C">
      <w:pPr>
        <w:spacing w:line="0" w:lineRule="atLeast"/>
        <w:ind w:firstLine="170"/>
        <w:jc w:val="center"/>
        <w:rPr>
          <w:rFonts w:ascii="Times New Roman" w:eastAsia="Times New Roman" w:hAnsi="Times New Roman" w:cs="Times New Roman"/>
          <w:color w:val="auto"/>
          <w:sz w:val="20"/>
        </w:rPr>
      </w:pPr>
      <w:r w:rsidRPr="00096EFE">
        <w:rPr>
          <w:rFonts w:ascii="Times New Roman" w:eastAsia="Times New Roman" w:hAnsi="Times New Roman" w:cs="Times New Roman"/>
          <w:i/>
          <w:iCs/>
          <w:color w:val="auto"/>
          <w:sz w:val="20"/>
        </w:rPr>
        <w:t>Как государство богатеет,</w:t>
      </w:r>
    </w:p>
    <w:p w:rsidR="00BB197C" w:rsidRPr="00096EFE" w:rsidRDefault="00BB197C" w:rsidP="00BB197C">
      <w:pPr>
        <w:spacing w:line="0" w:lineRule="atLeast"/>
        <w:ind w:firstLine="170"/>
        <w:jc w:val="center"/>
        <w:rPr>
          <w:rFonts w:ascii="Times New Roman" w:eastAsia="Times New Roman" w:hAnsi="Times New Roman" w:cs="Times New Roman"/>
          <w:color w:val="auto"/>
          <w:sz w:val="20"/>
        </w:rPr>
      </w:pPr>
      <w:r w:rsidRPr="00096EFE">
        <w:rPr>
          <w:rFonts w:ascii="Times New Roman" w:eastAsia="Times New Roman" w:hAnsi="Times New Roman" w:cs="Times New Roman"/>
          <w:b/>
          <w:bCs/>
          <w:i/>
          <w:iCs/>
          <w:color w:val="auto"/>
          <w:sz w:val="20"/>
        </w:rPr>
        <w:t>И чем живёт, и почему</w:t>
      </w:r>
    </w:p>
    <w:p w:rsidR="00BB197C" w:rsidRPr="00096EFE" w:rsidRDefault="00BB197C" w:rsidP="00BB197C">
      <w:pPr>
        <w:spacing w:line="0" w:lineRule="atLeast"/>
        <w:ind w:firstLine="170"/>
        <w:jc w:val="center"/>
        <w:rPr>
          <w:rFonts w:ascii="Times New Roman" w:eastAsia="Times New Roman" w:hAnsi="Times New Roman" w:cs="Times New Roman"/>
          <w:color w:val="auto"/>
          <w:sz w:val="20"/>
        </w:rPr>
      </w:pPr>
      <w:r w:rsidRPr="00096EFE">
        <w:rPr>
          <w:rFonts w:ascii="Times New Roman" w:eastAsia="Times New Roman" w:hAnsi="Times New Roman" w:cs="Times New Roman"/>
          <w:i/>
          <w:iCs/>
          <w:color w:val="auto"/>
          <w:sz w:val="20"/>
        </w:rPr>
        <w:t>Не нужно золота ему,</w:t>
      </w:r>
    </w:p>
    <w:p w:rsidR="00BB197C" w:rsidRPr="00096EFE" w:rsidRDefault="00BB197C" w:rsidP="00BB197C">
      <w:pPr>
        <w:spacing w:line="0" w:lineRule="atLeast"/>
        <w:ind w:firstLine="170"/>
        <w:jc w:val="center"/>
        <w:rPr>
          <w:rFonts w:ascii="Times New Roman" w:eastAsia="Times New Roman" w:hAnsi="Times New Roman" w:cs="Times New Roman"/>
          <w:color w:val="auto"/>
          <w:sz w:val="20"/>
        </w:rPr>
      </w:pPr>
      <w:r w:rsidRPr="00096EFE">
        <w:rPr>
          <w:rFonts w:ascii="Times New Roman" w:eastAsia="Times New Roman" w:hAnsi="Times New Roman" w:cs="Times New Roman"/>
          <w:b/>
          <w:bCs/>
          <w:i/>
          <w:iCs/>
          <w:color w:val="auto"/>
          <w:sz w:val="20"/>
        </w:rPr>
        <w:t>Когда простой продукт имеет»</w:t>
      </w:r>
    </w:p>
    <w:p w:rsidR="00BB197C" w:rsidRPr="00096EFE" w:rsidRDefault="00BB197C" w:rsidP="00BB197C">
      <w:pPr>
        <w:spacing w:line="0" w:lineRule="atLeast"/>
        <w:ind w:firstLine="170"/>
        <w:jc w:val="center"/>
        <w:rPr>
          <w:rFonts w:ascii="Times New Roman" w:eastAsia="Times New Roman" w:hAnsi="Times New Roman" w:cs="Times New Roman"/>
          <w:color w:val="auto"/>
          <w:sz w:val="20"/>
        </w:rPr>
      </w:pPr>
      <w:r w:rsidRPr="00096EFE">
        <w:rPr>
          <w:rFonts w:ascii="Times New Roman" w:eastAsia="Times New Roman" w:hAnsi="Times New Roman" w:cs="Times New Roman"/>
          <w:color w:val="auto"/>
          <w:sz w:val="20"/>
        </w:rPr>
        <w:t xml:space="preserve">А.С. Пушкин, </w:t>
      </w:r>
      <w:r w:rsidRPr="00096EFE">
        <w:rPr>
          <w:rFonts w:ascii="Times New Roman" w:eastAsia="Times New Roman" w:hAnsi="Times New Roman" w:cs="Times New Roman"/>
          <w:i/>
          <w:iCs/>
          <w:color w:val="auto"/>
          <w:sz w:val="20"/>
        </w:rPr>
        <w:t>«Евгений Онегин»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>,</w:t>
      </w:r>
    </w:p>
    <w:p w:rsidR="00BB197C" w:rsidRPr="00096EFE" w:rsidRDefault="00BB197C" w:rsidP="00BB197C">
      <w:pPr>
        <w:spacing w:line="0" w:lineRule="atLeast"/>
        <w:ind w:firstLine="170"/>
        <w:rPr>
          <w:rFonts w:ascii="Times New Roman" w:eastAsia="Times New Roman" w:hAnsi="Times New Roman" w:cs="Times New Roman"/>
          <w:color w:val="auto"/>
          <w:sz w:val="20"/>
        </w:rPr>
      </w:pPr>
      <w:r w:rsidRPr="00096EFE">
        <w:rPr>
          <w:rFonts w:ascii="Times New Roman" w:eastAsia="Times New Roman" w:hAnsi="Times New Roman" w:cs="Times New Roman"/>
          <w:color w:val="auto"/>
          <w:sz w:val="20"/>
        </w:rPr>
        <w:t>указывает путь от разорения к достатку – деньги должны печа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softHyphen/>
        <w:t>таться под простой продукт (газ, лес, нефть, электроэнергия), кот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>о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>ро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softHyphen/>
        <w:t>го в России (в отличие от Европы) на одного жителя приходится в 30 раз больше, чем на среднестатистического жителя нашей план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>е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>ты.</w:t>
      </w:r>
    </w:p>
    <w:p w:rsidR="00BB197C" w:rsidRPr="00096EFE" w:rsidRDefault="00BB197C" w:rsidP="00BB197C">
      <w:pPr>
        <w:spacing w:line="0" w:lineRule="atLeast"/>
        <w:ind w:firstLine="170"/>
        <w:rPr>
          <w:rFonts w:ascii="Times New Roman" w:eastAsia="Times New Roman" w:hAnsi="Times New Roman" w:cs="Times New Roman"/>
          <w:color w:val="auto"/>
          <w:sz w:val="20"/>
        </w:rPr>
      </w:pPr>
      <w:r w:rsidRPr="00096EFE">
        <w:rPr>
          <w:rFonts w:ascii="Times New Roman" w:eastAsia="Times New Roman" w:hAnsi="Times New Roman" w:cs="Times New Roman"/>
          <w:b/>
          <w:bCs/>
          <w:color w:val="auto"/>
          <w:sz w:val="20"/>
        </w:rPr>
        <w:t>А юридическая сторона кредитования?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 xml:space="preserve"> Договор о кредите заключают всего два л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>и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>ца. Но расплачивается утратой своей плате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softHyphen/>
        <w:t>жеспособности все! При этом не выполняе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>т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 xml:space="preserve">ся библейская заповедь </w:t>
      </w:r>
      <w:r w:rsidRPr="00096EFE">
        <w:rPr>
          <w:rFonts w:ascii="Times New Roman" w:eastAsia="Times New Roman" w:hAnsi="Times New Roman" w:cs="Times New Roman"/>
          <w:i/>
          <w:iCs/>
          <w:color w:val="auto"/>
          <w:sz w:val="20"/>
        </w:rPr>
        <w:t>«не укради!»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 xml:space="preserve"> Между прочим, все религии мира выступают против воровства. И это обстоятельство является нравственным основани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softHyphen/>
        <w:t>ем для отказа от выплаты процентов по кредитам (в том числе и в ма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>с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>штабе расчётов между государствами)! Организация синхрон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softHyphen/>
        <w:t>ного одновременного отказа множества стран от выплаты по процен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softHyphen/>
        <w:t>тному кредитованию в международных масштабах неминуемо лик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softHyphen/>
        <w:t>видирует п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>а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>разитизм транснациональных банков (ТНБ). Но это дол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softHyphen/>
        <w:t xml:space="preserve">жен </w:t>
      </w:r>
      <w:r w:rsidRPr="00096EFE">
        <w:rPr>
          <w:rFonts w:ascii="Times New Roman" w:eastAsia="Times New Roman" w:hAnsi="Times New Roman" w:cs="Times New Roman"/>
          <w:b/>
          <w:bCs/>
          <w:color w:val="auto"/>
          <w:sz w:val="20"/>
        </w:rPr>
        <w:t>кто-то организовать…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 xml:space="preserve"> Кто? Или </w:t>
      </w:r>
      <w:r w:rsidRPr="00096EFE">
        <w:rPr>
          <w:rFonts w:ascii="Times New Roman" w:eastAsia="Times New Roman" w:hAnsi="Times New Roman" w:cs="Times New Roman"/>
          <w:i/>
          <w:iCs/>
          <w:color w:val="auto"/>
          <w:sz w:val="20"/>
        </w:rPr>
        <w:t>«само получится»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>, как ут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softHyphen/>
        <w:t>верждают некоторые? «Само» не получится! А организовать это м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>о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 xml:space="preserve">гут только руководители той страны, 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lastRenderedPageBreak/>
        <w:t>которая является самодос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softHyphen/>
        <w:t>таточной по всем вопросам жизни и способна противостоять глоба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softHyphen/>
        <w:t>лизаторам. Такой страной в наше время на планете Земля является лишь одна Россия. Но её руководство не хочет предъявить всему миру свою глобальную пол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>и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>тику.</w:t>
      </w:r>
    </w:p>
    <w:p w:rsidR="00BB197C" w:rsidRPr="00096EFE" w:rsidRDefault="00BB197C" w:rsidP="00BB197C">
      <w:pPr>
        <w:spacing w:line="0" w:lineRule="atLeast"/>
        <w:ind w:firstLine="170"/>
        <w:rPr>
          <w:rFonts w:ascii="Times New Roman" w:eastAsia="Times New Roman" w:hAnsi="Times New Roman" w:cs="Times New Roman"/>
          <w:color w:val="auto"/>
          <w:sz w:val="20"/>
        </w:rPr>
      </w:pPr>
      <w:r w:rsidRPr="00096EFE">
        <w:rPr>
          <w:rFonts w:ascii="Times New Roman" w:eastAsia="Times New Roman" w:hAnsi="Times New Roman" w:cs="Times New Roman"/>
          <w:b/>
          <w:bCs/>
          <w:color w:val="auto"/>
          <w:sz w:val="20"/>
        </w:rPr>
        <w:t>Ба</w:t>
      </w:r>
      <w:r w:rsidRPr="00096EFE">
        <w:rPr>
          <w:rFonts w:ascii="Times New Roman" w:eastAsia="Times New Roman" w:hAnsi="Times New Roman" w:cs="Times New Roman"/>
          <w:b/>
          <w:bCs/>
          <w:color w:val="auto"/>
          <w:sz w:val="20"/>
        </w:rPr>
        <w:t>н</w:t>
      </w:r>
      <w:r w:rsidRPr="00096EFE">
        <w:rPr>
          <w:rFonts w:ascii="Times New Roman" w:eastAsia="Times New Roman" w:hAnsi="Times New Roman" w:cs="Times New Roman"/>
          <w:b/>
          <w:bCs/>
          <w:color w:val="auto"/>
          <w:sz w:val="20"/>
        </w:rPr>
        <w:t>киры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 xml:space="preserve"> в существующей ныне КФС – это </w:t>
      </w:r>
      <w:r w:rsidRPr="00096EFE">
        <w:rPr>
          <w:rFonts w:ascii="Times New Roman" w:eastAsia="Times New Roman" w:hAnsi="Times New Roman" w:cs="Times New Roman"/>
          <w:b/>
          <w:bCs/>
          <w:color w:val="auto"/>
          <w:sz w:val="20"/>
        </w:rPr>
        <w:t>клопы мироеды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>.</w:t>
      </w:r>
      <w:r>
        <w:rPr>
          <w:rFonts w:ascii="Times New Roman" w:eastAsia="Times New Roman" w:hAnsi="Times New Roman" w:cs="Times New Roman"/>
          <w:color w:val="auto"/>
          <w:sz w:val="20"/>
          <w:lang w:val="uk-UA"/>
        </w:rPr>
        <w:t>(рис 14.3)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>.</w:t>
      </w:r>
    </w:p>
    <w:p w:rsidR="00BB197C" w:rsidRDefault="00BB197C" w:rsidP="00BB197C">
      <w:pPr>
        <w:spacing w:line="0" w:lineRule="atLeast"/>
        <w:ind w:firstLine="170"/>
        <w:rPr>
          <w:rFonts w:ascii="Times New Roman" w:eastAsia="Times New Roman" w:hAnsi="Times New Roman" w:cs="Times New Roman"/>
          <w:color w:val="auto"/>
          <w:sz w:val="20"/>
          <w:lang w:val="uk-UA"/>
        </w:rPr>
      </w:pPr>
      <w:r>
        <w:rPr>
          <w:noProof/>
        </w:rPr>
        <w:drawing>
          <wp:anchor distT="0" distB="0" distL="114300" distR="114300" simplePos="0" relativeHeight="251665408" behindDoc="1" locked="0" layoutInCell="1" allowOverlap="1">
            <wp:simplePos x="0" y="0"/>
            <wp:positionH relativeFrom="column">
              <wp:posOffset>691515</wp:posOffset>
            </wp:positionH>
            <wp:positionV relativeFrom="paragraph">
              <wp:posOffset>36195</wp:posOffset>
            </wp:positionV>
            <wp:extent cx="3562985" cy="2856230"/>
            <wp:effectExtent l="19050" t="0" r="0" b="0"/>
            <wp:wrapThrough wrapText="bothSides">
              <wp:wrapPolygon edited="0">
                <wp:start x="-115" y="0"/>
                <wp:lineTo x="-115" y="21466"/>
                <wp:lineTo x="21596" y="21466"/>
                <wp:lineTo x="21596" y="0"/>
                <wp:lineTo x="-115" y="0"/>
              </wp:wrapPolygon>
            </wp:wrapThrough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lum bright="4000" contrast="1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985" cy="28562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BB197C" w:rsidRDefault="00BB197C" w:rsidP="00BB197C">
      <w:pPr>
        <w:spacing w:line="0" w:lineRule="atLeast"/>
        <w:ind w:firstLine="170"/>
        <w:rPr>
          <w:rFonts w:ascii="Times New Roman" w:eastAsia="Times New Roman" w:hAnsi="Times New Roman" w:cs="Times New Roman"/>
          <w:color w:val="auto"/>
          <w:sz w:val="20"/>
          <w:lang w:val="uk-UA"/>
        </w:rPr>
      </w:pPr>
    </w:p>
    <w:p w:rsidR="00BB197C" w:rsidRDefault="00BB197C" w:rsidP="00BB197C">
      <w:pPr>
        <w:spacing w:line="0" w:lineRule="atLeast"/>
        <w:ind w:firstLine="170"/>
        <w:rPr>
          <w:rFonts w:ascii="Times New Roman" w:eastAsia="Times New Roman" w:hAnsi="Times New Roman" w:cs="Times New Roman"/>
          <w:color w:val="auto"/>
          <w:sz w:val="20"/>
          <w:lang w:val="uk-UA"/>
        </w:rPr>
      </w:pPr>
    </w:p>
    <w:p w:rsidR="00BB197C" w:rsidRDefault="00BB197C" w:rsidP="00BB197C">
      <w:pPr>
        <w:spacing w:line="0" w:lineRule="atLeast"/>
        <w:ind w:firstLine="170"/>
        <w:rPr>
          <w:rFonts w:ascii="Times New Roman" w:eastAsia="Times New Roman" w:hAnsi="Times New Roman" w:cs="Times New Roman"/>
          <w:color w:val="auto"/>
          <w:sz w:val="20"/>
          <w:lang w:val="uk-UA"/>
        </w:rPr>
      </w:pPr>
    </w:p>
    <w:p w:rsidR="00BB197C" w:rsidRDefault="00BB197C" w:rsidP="00BB197C">
      <w:pPr>
        <w:spacing w:line="0" w:lineRule="atLeast"/>
        <w:ind w:firstLine="170"/>
        <w:rPr>
          <w:rFonts w:ascii="Times New Roman" w:eastAsia="Times New Roman" w:hAnsi="Times New Roman" w:cs="Times New Roman"/>
          <w:color w:val="auto"/>
          <w:sz w:val="20"/>
          <w:lang w:val="uk-UA"/>
        </w:rPr>
      </w:pPr>
    </w:p>
    <w:p w:rsidR="00BB197C" w:rsidRDefault="00BB197C" w:rsidP="00BB197C">
      <w:pPr>
        <w:spacing w:line="0" w:lineRule="atLeast"/>
        <w:ind w:firstLine="170"/>
        <w:rPr>
          <w:rFonts w:ascii="Times New Roman" w:eastAsia="Times New Roman" w:hAnsi="Times New Roman" w:cs="Times New Roman"/>
          <w:color w:val="auto"/>
          <w:sz w:val="20"/>
          <w:lang w:val="uk-UA"/>
        </w:rPr>
      </w:pPr>
    </w:p>
    <w:p w:rsidR="00BB197C" w:rsidRDefault="00BB197C" w:rsidP="00BB197C">
      <w:pPr>
        <w:spacing w:line="0" w:lineRule="atLeast"/>
        <w:ind w:firstLine="170"/>
        <w:rPr>
          <w:rFonts w:ascii="Times New Roman" w:eastAsia="Times New Roman" w:hAnsi="Times New Roman" w:cs="Times New Roman"/>
          <w:color w:val="auto"/>
          <w:sz w:val="20"/>
          <w:lang w:val="uk-UA"/>
        </w:rPr>
      </w:pPr>
    </w:p>
    <w:p w:rsidR="00BB197C" w:rsidRDefault="00BB197C" w:rsidP="00BB197C">
      <w:pPr>
        <w:spacing w:line="0" w:lineRule="atLeast"/>
        <w:ind w:firstLine="170"/>
        <w:rPr>
          <w:rFonts w:ascii="Times New Roman" w:eastAsia="Times New Roman" w:hAnsi="Times New Roman" w:cs="Times New Roman"/>
          <w:color w:val="auto"/>
          <w:sz w:val="20"/>
          <w:lang w:val="uk-UA"/>
        </w:rPr>
      </w:pPr>
    </w:p>
    <w:p w:rsidR="00BB197C" w:rsidRDefault="00BB197C" w:rsidP="00BB197C">
      <w:pPr>
        <w:spacing w:line="0" w:lineRule="atLeast"/>
        <w:ind w:firstLine="170"/>
        <w:rPr>
          <w:rFonts w:ascii="Times New Roman" w:eastAsia="Times New Roman" w:hAnsi="Times New Roman" w:cs="Times New Roman"/>
          <w:color w:val="auto"/>
          <w:sz w:val="20"/>
          <w:lang w:val="uk-UA"/>
        </w:rPr>
      </w:pPr>
    </w:p>
    <w:p w:rsidR="00BB197C" w:rsidRDefault="00BB197C" w:rsidP="00BB197C">
      <w:pPr>
        <w:spacing w:line="0" w:lineRule="atLeast"/>
        <w:ind w:firstLine="170"/>
        <w:rPr>
          <w:rFonts w:ascii="Times New Roman" w:eastAsia="Times New Roman" w:hAnsi="Times New Roman" w:cs="Times New Roman"/>
          <w:color w:val="auto"/>
          <w:sz w:val="20"/>
          <w:lang w:val="uk-UA"/>
        </w:rPr>
      </w:pPr>
    </w:p>
    <w:p w:rsidR="00BB197C" w:rsidRDefault="00BB197C" w:rsidP="00BB197C">
      <w:pPr>
        <w:spacing w:line="0" w:lineRule="atLeast"/>
        <w:ind w:firstLine="170"/>
        <w:rPr>
          <w:rFonts w:ascii="Times New Roman" w:eastAsia="Times New Roman" w:hAnsi="Times New Roman" w:cs="Times New Roman"/>
          <w:color w:val="auto"/>
          <w:sz w:val="20"/>
          <w:lang w:val="uk-UA"/>
        </w:rPr>
      </w:pPr>
    </w:p>
    <w:p w:rsidR="00BB197C" w:rsidRDefault="00BB197C" w:rsidP="00BB197C">
      <w:pPr>
        <w:spacing w:line="0" w:lineRule="atLeast"/>
        <w:ind w:firstLine="170"/>
        <w:rPr>
          <w:rFonts w:ascii="Times New Roman" w:eastAsia="Times New Roman" w:hAnsi="Times New Roman" w:cs="Times New Roman"/>
          <w:color w:val="auto"/>
          <w:sz w:val="20"/>
          <w:lang w:val="uk-UA"/>
        </w:rPr>
      </w:pPr>
    </w:p>
    <w:p w:rsidR="00BB197C" w:rsidRDefault="00BB197C" w:rsidP="00BB197C">
      <w:pPr>
        <w:spacing w:line="0" w:lineRule="atLeast"/>
        <w:ind w:firstLine="170"/>
        <w:rPr>
          <w:rFonts w:ascii="Times New Roman" w:eastAsia="Times New Roman" w:hAnsi="Times New Roman" w:cs="Times New Roman"/>
          <w:color w:val="auto"/>
          <w:sz w:val="20"/>
          <w:lang w:val="uk-UA"/>
        </w:rPr>
      </w:pPr>
    </w:p>
    <w:p w:rsidR="00BB197C" w:rsidRDefault="00BB197C" w:rsidP="00BB197C">
      <w:pPr>
        <w:spacing w:line="0" w:lineRule="atLeast"/>
        <w:ind w:firstLine="170"/>
        <w:rPr>
          <w:rFonts w:ascii="Times New Roman" w:eastAsia="Times New Roman" w:hAnsi="Times New Roman" w:cs="Times New Roman"/>
          <w:color w:val="auto"/>
          <w:sz w:val="20"/>
          <w:lang w:val="uk-UA"/>
        </w:rPr>
      </w:pPr>
    </w:p>
    <w:p w:rsidR="00BB197C" w:rsidRDefault="00BB197C" w:rsidP="00BB197C">
      <w:pPr>
        <w:spacing w:line="0" w:lineRule="atLeast"/>
        <w:ind w:firstLine="170"/>
        <w:rPr>
          <w:rFonts w:ascii="Times New Roman" w:eastAsia="Times New Roman" w:hAnsi="Times New Roman" w:cs="Times New Roman"/>
          <w:color w:val="auto"/>
          <w:sz w:val="20"/>
          <w:lang w:val="uk-UA"/>
        </w:rPr>
      </w:pPr>
    </w:p>
    <w:p w:rsidR="00BB197C" w:rsidRDefault="00BB197C" w:rsidP="00BB197C">
      <w:pPr>
        <w:spacing w:line="0" w:lineRule="atLeast"/>
        <w:ind w:firstLine="170"/>
        <w:rPr>
          <w:rFonts w:ascii="Times New Roman" w:eastAsia="Times New Roman" w:hAnsi="Times New Roman" w:cs="Times New Roman"/>
          <w:color w:val="auto"/>
          <w:sz w:val="20"/>
          <w:lang w:val="uk-UA"/>
        </w:rPr>
      </w:pPr>
    </w:p>
    <w:p w:rsidR="00BB197C" w:rsidRDefault="00BB197C" w:rsidP="00BB197C">
      <w:pPr>
        <w:spacing w:line="0" w:lineRule="atLeast"/>
        <w:ind w:firstLine="170"/>
        <w:rPr>
          <w:rFonts w:ascii="Times New Roman" w:eastAsia="Times New Roman" w:hAnsi="Times New Roman" w:cs="Times New Roman"/>
          <w:color w:val="auto"/>
          <w:sz w:val="20"/>
          <w:lang w:val="uk-UA"/>
        </w:rPr>
      </w:pPr>
    </w:p>
    <w:p w:rsidR="00BB197C" w:rsidRDefault="00BB197C" w:rsidP="00BB197C">
      <w:pPr>
        <w:spacing w:line="0" w:lineRule="atLeast"/>
        <w:ind w:firstLine="170"/>
        <w:rPr>
          <w:rFonts w:ascii="Times New Roman" w:eastAsia="Times New Roman" w:hAnsi="Times New Roman" w:cs="Times New Roman"/>
          <w:color w:val="auto"/>
          <w:sz w:val="20"/>
          <w:lang w:val="uk-UA"/>
        </w:rPr>
      </w:pPr>
    </w:p>
    <w:p w:rsidR="00BB197C" w:rsidRDefault="00BB197C" w:rsidP="00BB197C">
      <w:pPr>
        <w:spacing w:line="0" w:lineRule="atLeast"/>
        <w:ind w:firstLine="170"/>
        <w:rPr>
          <w:rFonts w:ascii="Times New Roman" w:eastAsia="Times New Roman" w:hAnsi="Times New Roman" w:cs="Times New Roman"/>
          <w:color w:val="auto"/>
          <w:sz w:val="20"/>
          <w:lang w:val="uk-UA"/>
        </w:rPr>
      </w:pPr>
    </w:p>
    <w:p w:rsidR="00BB197C" w:rsidRDefault="00BB197C" w:rsidP="00BB197C">
      <w:pPr>
        <w:spacing w:line="0" w:lineRule="atLeast"/>
        <w:ind w:firstLine="170"/>
        <w:rPr>
          <w:rFonts w:ascii="Times New Roman" w:eastAsia="Times New Roman" w:hAnsi="Times New Roman" w:cs="Times New Roman"/>
          <w:color w:val="auto"/>
          <w:sz w:val="20"/>
          <w:lang w:val="uk-UA"/>
        </w:rPr>
      </w:pPr>
    </w:p>
    <w:p w:rsidR="00BB197C" w:rsidRDefault="00BB197C" w:rsidP="00BB197C">
      <w:pPr>
        <w:spacing w:line="0" w:lineRule="atLeast"/>
        <w:ind w:firstLine="170"/>
        <w:rPr>
          <w:rFonts w:ascii="Times New Roman" w:eastAsia="Times New Roman" w:hAnsi="Times New Roman" w:cs="Times New Roman"/>
          <w:color w:val="auto"/>
          <w:sz w:val="20"/>
          <w:lang w:val="uk-UA"/>
        </w:rPr>
      </w:pPr>
    </w:p>
    <w:p w:rsidR="00BB197C" w:rsidRPr="00096EFE" w:rsidRDefault="00BB197C" w:rsidP="00BB197C">
      <w:pPr>
        <w:spacing w:line="0" w:lineRule="atLeast"/>
        <w:ind w:firstLine="170"/>
        <w:rPr>
          <w:rFonts w:ascii="Times New Roman" w:eastAsia="Times New Roman" w:hAnsi="Times New Roman" w:cs="Times New Roman"/>
          <w:color w:val="auto"/>
          <w:sz w:val="20"/>
        </w:rPr>
      </w:pPr>
      <w:r w:rsidRPr="00096EFE">
        <w:rPr>
          <w:rFonts w:ascii="Times New Roman" w:eastAsia="Times New Roman" w:hAnsi="Times New Roman" w:cs="Times New Roman"/>
          <w:color w:val="auto"/>
          <w:sz w:val="20"/>
        </w:rPr>
        <w:t>Банкир «вплёвывает» в народное хозяйство кредит в размере «К», а «высасывает» из народного хозяйства уже сумму «К+%». Вот где н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>а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>глядно видна причина инфляции! А теперь представьте, что народ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softHyphen/>
        <w:t>ное хозяйство облепило огромное множество «клопов». Что будет с такой страной? О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>т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>вет очевиден.</w:t>
      </w:r>
    </w:p>
    <w:p w:rsidR="00BB197C" w:rsidRPr="00096EFE" w:rsidRDefault="00BB197C" w:rsidP="00BB197C">
      <w:pPr>
        <w:spacing w:line="0" w:lineRule="atLeast"/>
        <w:ind w:firstLine="170"/>
        <w:rPr>
          <w:rFonts w:ascii="Times New Roman" w:eastAsia="Times New Roman" w:hAnsi="Times New Roman" w:cs="Times New Roman"/>
          <w:color w:val="auto"/>
          <w:sz w:val="20"/>
        </w:rPr>
      </w:pPr>
      <w:r w:rsidRPr="00096EFE">
        <w:rPr>
          <w:rFonts w:ascii="Times New Roman" w:eastAsia="Times New Roman" w:hAnsi="Times New Roman" w:cs="Times New Roman"/>
          <w:b/>
          <w:bCs/>
          <w:color w:val="auto"/>
          <w:sz w:val="20"/>
        </w:rPr>
        <w:t>Вывод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 xml:space="preserve">: запущенный в глубокой древности и пропагандируемый Библией </w:t>
      </w:r>
      <w:r w:rsidRPr="00096EFE">
        <w:rPr>
          <w:rFonts w:ascii="Times New Roman" w:eastAsia="Times New Roman" w:hAnsi="Times New Roman" w:cs="Times New Roman"/>
          <w:b/>
          <w:bCs/>
          <w:color w:val="auto"/>
          <w:sz w:val="20"/>
        </w:rPr>
        <w:t>институт кредита со ссудным процентом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 xml:space="preserve"> (ростовщи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softHyphen/>
        <w:t xml:space="preserve">чество) – </w:t>
      </w:r>
      <w:r w:rsidRPr="00096EFE">
        <w:rPr>
          <w:rFonts w:ascii="Times New Roman" w:eastAsia="Times New Roman" w:hAnsi="Times New Roman" w:cs="Times New Roman"/>
          <w:b/>
          <w:bCs/>
          <w:color w:val="auto"/>
          <w:sz w:val="20"/>
        </w:rPr>
        <w:t>это своего рода «вечный двиг</w:t>
      </w:r>
      <w:r w:rsidRPr="00096EFE">
        <w:rPr>
          <w:rFonts w:ascii="Times New Roman" w:eastAsia="Times New Roman" w:hAnsi="Times New Roman" w:cs="Times New Roman"/>
          <w:b/>
          <w:bCs/>
          <w:color w:val="auto"/>
          <w:sz w:val="20"/>
        </w:rPr>
        <w:t>а</w:t>
      </w:r>
      <w:r w:rsidRPr="00096EFE">
        <w:rPr>
          <w:rFonts w:ascii="Times New Roman" w:eastAsia="Times New Roman" w:hAnsi="Times New Roman" w:cs="Times New Roman"/>
          <w:b/>
          <w:bCs/>
          <w:color w:val="auto"/>
          <w:sz w:val="20"/>
        </w:rPr>
        <w:t>тель» к которому не</w:t>
      </w:r>
      <w:r w:rsidRPr="00096EFE">
        <w:rPr>
          <w:rFonts w:ascii="Times New Roman" w:eastAsia="Times New Roman" w:hAnsi="Times New Roman" w:cs="Times New Roman"/>
          <w:b/>
          <w:bCs/>
          <w:color w:val="auto"/>
          <w:sz w:val="20"/>
        </w:rPr>
        <w:softHyphen/>
        <w:t>видимыми цепями пр</w:t>
      </w:r>
      <w:r w:rsidRPr="00096EFE">
        <w:rPr>
          <w:rFonts w:ascii="Times New Roman" w:eastAsia="Times New Roman" w:hAnsi="Times New Roman" w:cs="Times New Roman"/>
          <w:b/>
          <w:bCs/>
          <w:color w:val="auto"/>
          <w:sz w:val="20"/>
        </w:rPr>
        <w:t>и</w:t>
      </w:r>
      <w:r w:rsidRPr="00096EFE">
        <w:rPr>
          <w:rFonts w:ascii="Times New Roman" w:eastAsia="Times New Roman" w:hAnsi="Times New Roman" w:cs="Times New Roman"/>
          <w:b/>
          <w:bCs/>
          <w:color w:val="auto"/>
          <w:sz w:val="20"/>
        </w:rPr>
        <w:t>кован «вечный жид»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>.</w:t>
      </w:r>
    </w:p>
    <w:p w:rsidR="00BB197C" w:rsidRPr="00096EFE" w:rsidRDefault="00BB197C" w:rsidP="00BB197C">
      <w:pPr>
        <w:spacing w:line="0" w:lineRule="atLeast"/>
        <w:ind w:firstLine="170"/>
        <w:rPr>
          <w:rFonts w:ascii="Times New Roman" w:eastAsia="Times New Roman" w:hAnsi="Times New Roman" w:cs="Times New Roman"/>
          <w:color w:val="auto"/>
          <w:sz w:val="20"/>
        </w:rPr>
      </w:pPr>
      <w:r w:rsidRPr="00096EFE">
        <w:rPr>
          <w:rFonts w:ascii="Times New Roman" w:eastAsia="Times New Roman" w:hAnsi="Times New Roman" w:cs="Times New Roman"/>
          <w:color w:val="auto"/>
          <w:sz w:val="20"/>
        </w:rPr>
        <w:t>Для установления справедливости в обществе людей необходи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softHyphen/>
        <w:t>мо в законодательном порядке запретить кредитование под процен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softHyphen/>
        <w:t>ты, у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>с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>тановив ставку кредитования равной нулю. Именно это требу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softHyphen/>
        <w:t>ет в своей програ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>м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>ме КПЕ.</w:t>
      </w:r>
    </w:p>
    <w:p w:rsidR="00BB197C" w:rsidRPr="00096EFE" w:rsidRDefault="00BB197C" w:rsidP="00BB197C">
      <w:pPr>
        <w:spacing w:line="0" w:lineRule="atLeast"/>
        <w:ind w:firstLine="170"/>
        <w:rPr>
          <w:rFonts w:ascii="Times New Roman" w:eastAsia="Times New Roman" w:hAnsi="Times New Roman" w:cs="Times New Roman"/>
          <w:color w:val="auto"/>
          <w:sz w:val="20"/>
        </w:rPr>
      </w:pPr>
      <w:r w:rsidRPr="00096EFE">
        <w:rPr>
          <w:rFonts w:ascii="Times New Roman" w:eastAsia="Times New Roman" w:hAnsi="Times New Roman" w:cs="Times New Roman"/>
          <w:color w:val="auto"/>
          <w:sz w:val="20"/>
        </w:rPr>
        <w:t>И это не утопия. Истории человечества известны периоды, когда ростовщичество з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>а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>прещалось и сурово каралось. Например, Англия лишь в 1854 году отказалась от зак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>о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>нодательных запретов на рос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softHyphen/>
        <w:t>товщичество, действовавших с 15 века.</w:t>
      </w:r>
    </w:p>
    <w:p w:rsidR="00BB197C" w:rsidRPr="00096EFE" w:rsidRDefault="00BB197C" w:rsidP="00BB197C">
      <w:pPr>
        <w:spacing w:line="0" w:lineRule="atLeast"/>
        <w:ind w:firstLine="170"/>
        <w:rPr>
          <w:rFonts w:ascii="Times New Roman" w:eastAsia="Times New Roman" w:hAnsi="Times New Roman" w:cs="Times New Roman"/>
          <w:color w:val="auto"/>
          <w:sz w:val="20"/>
        </w:rPr>
      </w:pPr>
      <w:r w:rsidRPr="00096EFE">
        <w:rPr>
          <w:rFonts w:ascii="Times New Roman" w:eastAsia="Times New Roman" w:hAnsi="Times New Roman" w:cs="Times New Roman"/>
          <w:color w:val="auto"/>
          <w:sz w:val="20"/>
        </w:rPr>
        <w:t>Коран, в отличие от Библии, категорически запрещает ростовщи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softHyphen/>
        <w:t xml:space="preserve">чество. </w:t>
      </w:r>
      <w:r w:rsidRPr="00096EFE">
        <w:rPr>
          <w:rFonts w:ascii="Times New Roman" w:eastAsia="Times New Roman" w:hAnsi="Times New Roman" w:cs="Times New Roman"/>
          <w:i/>
          <w:iCs/>
          <w:color w:val="auto"/>
          <w:sz w:val="20"/>
        </w:rPr>
        <w:t xml:space="preserve">«Те, которые пожирают рост, 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>(пользуются плодами рос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softHyphen/>
        <w:t xml:space="preserve">товщичества), </w:t>
      </w:r>
      <w:r w:rsidRPr="00096EFE">
        <w:rPr>
          <w:rFonts w:ascii="Times New Roman" w:eastAsia="Times New Roman" w:hAnsi="Times New Roman" w:cs="Times New Roman"/>
          <w:i/>
          <w:iCs/>
          <w:color w:val="auto"/>
          <w:sz w:val="20"/>
        </w:rPr>
        <w:t xml:space="preserve">восстанут только такими же, как восстанет тот, кого повергает сатана своим прикосновением 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>(речь идёт о суд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softHyphen/>
        <w:t xml:space="preserve">ном дне). </w:t>
      </w:r>
      <w:r w:rsidRPr="00096EFE">
        <w:rPr>
          <w:rFonts w:ascii="Times New Roman" w:eastAsia="Times New Roman" w:hAnsi="Times New Roman" w:cs="Times New Roman"/>
          <w:i/>
          <w:iCs/>
          <w:color w:val="auto"/>
          <w:sz w:val="20"/>
        </w:rPr>
        <w:t xml:space="preserve">Это – за то, что они говорили: «Ведь торговля – то же, что рост». </w:t>
      </w:r>
      <w:r w:rsidRPr="00096EFE">
        <w:rPr>
          <w:rFonts w:ascii="Times New Roman" w:eastAsia="Times New Roman" w:hAnsi="Times New Roman" w:cs="Times New Roman"/>
          <w:b/>
          <w:bCs/>
          <w:i/>
          <w:iCs/>
          <w:color w:val="auto"/>
          <w:sz w:val="20"/>
        </w:rPr>
        <w:t>А Аллах разрешил торговлю и запретил рост</w:t>
      </w:r>
      <w:r w:rsidRPr="00096EFE">
        <w:rPr>
          <w:rFonts w:ascii="Times New Roman" w:eastAsia="Times New Roman" w:hAnsi="Times New Roman" w:cs="Times New Roman"/>
          <w:i/>
          <w:iCs/>
          <w:color w:val="auto"/>
          <w:sz w:val="20"/>
        </w:rPr>
        <w:t xml:space="preserve"> 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>(ростовщич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>е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>ство)</w:t>
      </w:r>
      <w:r w:rsidRPr="00096EFE">
        <w:rPr>
          <w:rFonts w:ascii="Times New Roman" w:eastAsia="Times New Roman" w:hAnsi="Times New Roman" w:cs="Times New Roman"/>
          <w:i/>
          <w:iCs/>
          <w:color w:val="auto"/>
          <w:sz w:val="20"/>
        </w:rPr>
        <w:t xml:space="preserve"> …»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 xml:space="preserve"> (Сура 2. аят 276). Кроме этого аята в Коране ещё не раз н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>а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>поминается о запрете ростовщичества и наказании за это. В наше время исламские банки осуществляют кредитование на беспроцен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>т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>ной основе. Аналогично работают банки и в Японии, где они входят в состав финанс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>о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>во-промышленных групп и получают оп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softHyphen/>
        <w:t>ределённую долю от доходов производства р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>е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>альной продукции. По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softHyphen/>
        <w:t>добное делается и в Китае, где ставки кредитования при необх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>о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t>ди</w:t>
      </w:r>
      <w:r w:rsidRPr="00096EFE">
        <w:rPr>
          <w:rFonts w:ascii="Times New Roman" w:eastAsia="Times New Roman" w:hAnsi="Times New Roman" w:cs="Times New Roman"/>
          <w:color w:val="auto"/>
          <w:sz w:val="20"/>
        </w:rPr>
        <w:softHyphen/>
        <w:t>мости доходят даже до минусовых значений (минус 10% годовых).</w:t>
      </w:r>
    </w:p>
    <w:p w:rsidR="00BB197C" w:rsidRPr="00096EFE" w:rsidRDefault="00BB197C" w:rsidP="00BB197C">
      <w:pPr>
        <w:pStyle w:val="3"/>
        <w:jc w:val="center"/>
      </w:pPr>
      <w:bookmarkStart w:id="29" w:name="_Toc279604256"/>
      <w:bookmarkStart w:id="30" w:name="_Toc279604601"/>
      <w:r w:rsidRPr="00096EFE">
        <w:t>КФС – кровеносная система</w:t>
      </w:r>
      <w:bookmarkEnd w:id="29"/>
      <w:bookmarkEnd w:id="30"/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sz w:val="20"/>
        </w:rPr>
        <w:t xml:space="preserve">Итак, изначальное </w:t>
      </w:r>
      <w:r w:rsidRPr="00096EFE">
        <w:rPr>
          <w:b/>
          <w:bCs/>
          <w:sz w:val="20"/>
        </w:rPr>
        <w:t>общественно-полезное</w:t>
      </w:r>
      <w:r w:rsidRPr="00096EFE">
        <w:rPr>
          <w:sz w:val="20"/>
        </w:rPr>
        <w:t xml:space="preserve"> предназначение </w:t>
      </w:r>
      <w:r w:rsidRPr="00096EFE">
        <w:rPr>
          <w:b/>
          <w:bCs/>
          <w:sz w:val="20"/>
        </w:rPr>
        <w:t>КФС сводится к согл</w:t>
      </w:r>
      <w:r w:rsidRPr="00096EFE">
        <w:rPr>
          <w:b/>
          <w:bCs/>
          <w:sz w:val="20"/>
        </w:rPr>
        <w:t>а</w:t>
      </w:r>
      <w:r w:rsidRPr="00096EFE">
        <w:rPr>
          <w:b/>
          <w:bCs/>
          <w:sz w:val="20"/>
        </w:rPr>
        <w:t>сованию</w:t>
      </w:r>
      <w:r w:rsidRPr="00096EFE">
        <w:rPr>
          <w:sz w:val="20"/>
        </w:rPr>
        <w:t>: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sz w:val="20"/>
        </w:rPr>
        <w:t>– </w:t>
      </w:r>
      <w:r w:rsidRPr="00096EFE">
        <w:rPr>
          <w:b/>
          <w:bCs/>
          <w:sz w:val="20"/>
        </w:rPr>
        <w:t>объёмов потребления</w:t>
      </w:r>
      <w:r w:rsidRPr="00096EFE">
        <w:rPr>
          <w:sz w:val="20"/>
        </w:rPr>
        <w:t xml:space="preserve"> каждого из субъектов производствен</w:t>
      </w:r>
      <w:r w:rsidRPr="00096EFE">
        <w:rPr>
          <w:sz w:val="20"/>
        </w:rPr>
        <w:softHyphen/>
        <w:t>но-потребительский системы (ППС) с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sz w:val="20"/>
        </w:rPr>
        <w:t>– </w:t>
      </w:r>
      <w:r w:rsidRPr="00096EFE">
        <w:rPr>
          <w:b/>
          <w:bCs/>
          <w:sz w:val="20"/>
        </w:rPr>
        <w:t>размером</w:t>
      </w:r>
      <w:r w:rsidRPr="00096EFE">
        <w:rPr>
          <w:sz w:val="20"/>
        </w:rPr>
        <w:t xml:space="preserve"> его </w:t>
      </w:r>
      <w:r w:rsidRPr="00096EFE">
        <w:rPr>
          <w:b/>
          <w:bCs/>
          <w:sz w:val="20"/>
        </w:rPr>
        <w:t>вклада</w:t>
      </w:r>
      <w:r w:rsidRPr="00096EFE">
        <w:rPr>
          <w:sz w:val="20"/>
        </w:rPr>
        <w:t xml:space="preserve"> в формирование необходимого всему обществу объёма тов</w:t>
      </w:r>
      <w:r w:rsidRPr="00096EFE">
        <w:rPr>
          <w:sz w:val="20"/>
        </w:rPr>
        <w:t>а</w:t>
      </w:r>
      <w:r w:rsidRPr="00096EFE">
        <w:rPr>
          <w:sz w:val="20"/>
        </w:rPr>
        <w:t>ров и услуг.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sz w:val="20"/>
        </w:rPr>
        <w:t>При этом, манипулируя финансовыми потоками, рычагами нало</w:t>
      </w:r>
      <w:r w:rsidRPr="00096EFE">
        <w:rPr>
          <w:sz w:val="20"/>
        </w:rPr>
        <w:softHyphen/>
        <w:t xml:space="preserve">гов и дотаций, </w:t>
      </w:r>
      <w:r w:rsidRPr="00096EFE">
        <w:rPr>
          <w:b/>
          <w:bCs/>
          <w:sz w:val="20"/>
        </w:rPr>
        <w:t>КФС</w:t>
      </w:r>
      <w:r w:rsidRPr="00096EFE">
        <w:rPr>
          <w:sz w:val="20"/>
        </w:rPr>
        <w:t xml:space="preserve"> должна обеспечивать «сборку» отдельных пред</w:t>
      </w:r>
      <w:r w:rsidRPr="00096EFE">
        <w:rPr>
          <w:sz w:val="20"/>
        </w:rPr>
        <w:softHyphen/>
        <w:t>приятий и отраслей в единую, увяза</w:t>
      </w:r>
      <w:r w:rsidRPr="00096EFE">
        <w:rPr>
          <w:sz w:val="20"/>
        </w:rPr>
        <w:t>н</w:t>
      </w:r>
      <w:r w:rsidRPr="00096EFE">
        <w:rPr>
          <w:sz w:val="20"/>
        </w:rPr>
        <w:t>ную по взаимным поставкам, бескризисно функционирующую производственно-потребительскую систему (ППС) страны.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sz w:val="20"/>
        </w:rPr>
        <w:t xml:space="preserve">Любому перемещению </w:t>
      </w:r>
      <w:r w:rsidRPr="00096EFE">
        <w:rPr>
          <w:b/>
          <w:bCs/>
          <w:sz w:val="20"/>
        </w:rPr>
        <w:t>продукта</w:t>
      </w:r>
      <w:r w:rsidRPr="00096EFE">
        <w:rPr>
          <w:sz w:val="20"/>
        </w:rPr>
        <w:t xml:space="preserve"> (сырья, полуфабрикатов, либо т</w:t>
      </w:r>
      <w:r w:rsidRPr="00096EFE">
        <w:rPr>
          <w:sz w:val="20"/>
        </w:rPr>
        <w:t>о</w:t>
      </w:r>
      <w:r w:rsidRPr="00096EFE">
        <w:rPr>
          <w:sz w:val="20"/>
        </w:rPr>
        <w:t xml:space="preserve">варов или услуг в ППС должен сопутствовать </w:t>
      </w:r>
      <w:r w:rsidRPr="00096EFE">
        <w:rPr>
          <w:b/>
          <w:bCs/>
          <w:sz w:val="20"/>
        </w:rPr>
        <w:t>встречный поток</w:t>
      </w:r>
      <w:r w:rsidRPr="00096EFE">
        <w:rPr>
          <w:sz w:val="20"/>
        </w:rPr>
        <w:t xml:space="preserve"> соответствующей ему (продукту) </w:t>
      </w:r>
      <w:r w:rsidRPr="00096EFE">
        <w:rPr>
          <w:b/>
          <w:bCs/>
          <w:sz w:val="20"/>
        </w:rPr>
        <w:t>д</w:t>
      </w:r>
      <w:r w:rsidRPr="00096EFE">
        <w:rPr>
          <w:b/>
          <w:bCs/>
          <w:sz w:val="20"/>
        </w:rPr>
        <w:t>е</w:t>
      </w:r>
      <w:r w:rsidRPr="00096EFE">
        <w:rPr>
          <w:b/>
          <w:bCs/>
          <w:sz w:val="20"/>
        </w:rPr>
        <w:t>нежной массы</w:t>
      </w:r>
      <w:r w:rsidRPr="00096EFE">
        <w:rPr>
          <w:sz w:val="20"/>
        </w:rPr>
        <w:t>. То есть мыс</w:t>
      </w:r>
      <w:r w:rsidRPr="00096EFE">
        <w:rPr>
          <w:sz w:val="20"/>
        </w:rPr>
        <w:softHyphen/>
        <w:t>ленно представьте, что в одну сторону по кругу «крутятся» товары и усл</w:t>
      </w:r>
      <w:r w:rsidRPr="00096EFE">
        <w:rPr>
          <w:sz w:val="20"/>
        </w:rPr>
        <w:t>у</w:t>
      </w:r>
      <w:r w:rsidRPr="00096EFE">
        <w:rPr>
          <w:sz w:val="20"/>
        </w:rPr>
        <w:t>ги, а в противоположную сторону «крутятся» деньги. Поэтому должно быть соответствие «товарной массы» «денежной массе». П</w:t>
      </w:r>
      <w:r w:rsidRPr="00096EFE">
        <w:rPr>
          <w:sz w:val="20"/>
        </w:rPr>
        <w:t>о</w:t>
      </w:r>
      <w:r w:rsidRPr="00096EFE">
        <w:rPr>
          <w:sz w:val="20"/>
        </w:rPr>
        <w:t>этому специалисты КФС должны научиться решать школьные за</w:t>
      </w:r>
      <w:r w:rsidRPr="00096EFE">
        <w:rPr>
          <w:sz w:val="20"/>
        </w:rPr>
        <w:softHyphen/>
        <w:t>дачки по перетоку воды из большого резервуара (КФС) и перерасп</w:t>
      </w:r>
      <w:r w:rsidRPr="00096EFE">
        <w:rPr>
          <w:sz w:val="20"/>
        </w:rPr>
        <w:softHyphen/>
        <w:t>ределению её между несколькими бассе</w:t>
      </w:r>
      <w:r w:rsidRPr="00096EFE">
        <w:rPr>
          <w:sz w:val="20"/>
        </w:rPr>
        <w:t>й</w:t>
      </w:r>
      <w:r w:rsidRPr="00096EFE">
        <w:rPr>
          <w:sz w:val="20"/>
        </w:rPr>
        <w:t>нами-отраслями так, что</w:t>
      </w:r>
      <w:r w:rsidRPr="00096EFE">
        <w:rPr>
          <w:sz w:val="20"/>
        </w:rPr>
        <w:softHyphen/>
        <w:t xml:space="preserve">бы ни один из них не пересох, и чтобы вода не плескалась через край на счета западных банков). Нужно всего-то рассчитать </w:t>
      </w:r>
      <w:r w:rsidRPr="00096EFE">
        <w:rPr>
          <w:sz w:val="20"/>
        </w:rPr>
        <w:lastRenderedPageBreak/>
        <w:t>диаметр каждой трубы, связав его с интенсивностью потока воды (денег) в конкре</w:t>
      </w:r>
      <w:r w:rsidRPr="00096EFE">
        <w:rPr>
          <w:sz w:val="20"/>
        </w:rPr>
        <w:t>т</w:t>
      </w:r>
      <w:r w:rsidRPr="00096EFE">
        <w:rPr>
          <w:sz w:val="20"/>
        </w:rPr>
        <w:t>ный бассейн. Аналогом такой системы является кровенос</w:t>
      </w:r>
      <w:r w:rsidRPr="00096EFE">
        <w:rPr>
          <w:sz w:val="20"/>
        </w:rPr>
        <w:softHyphen/>
        <w:t>ная система человека с сосудами соответствующих диаметров и регулируем</w:t>
      </w:r>
      <w:r w:rsidRPr="00096EFE">
        <w:rPr>
          <w:sz w:val="20"/>
        </w:rPr>
        <w:t>ы</w:t>
      </w:r>
      <w:r w:rsidRPr="00096EFE">
        <w:rPr>
          <w:sz w:val="20"/>
        </w:rPr>
        <w:t>ми пульсом и давлением в зависимости от нагрузки.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b/>
          <w:bCs/>
          <w:sz w:val="20"/>
        </w:rPr>
        <w:t>Кровеносной системой народно-хозяйственного комплекса</w:t>
      </w:r>
      <w:r w:rsidRPr="00096EFE">
        <w:rPr>
          <w:sz w:val="20"/>
        </w:rPr>
        <w:t xml:space="preserve"> как раз и является КФС. И страна, также как и человеческий организм, с неизбежностью идёт к краху, е</w:t>
      </w:r>
      <w:r w:rsidRPr="00096EFE">
        <w:rPr>
          <w:sz w:val="20"/>
        </w:rPr>
        <w:t>с</w:t>
      </w:r>
      <w:r w:rsidRPr="00096EFE">
        <w:rPr>
          <w:sz w:val="20"/>
        </w:rPr>
        <w:t>ли хотя бы в одном из звеньев прекра</w:t>
      </w:r>
      <w:r w:rsidRPr="00096EFE">
        <w:rPr>
          <w:sz w:val="20"/>
        </w:rPr>
        <w:softHyphen/>
        <w:t>щается кровообращение или резко изменяется кровяное давление (гипо</w:t>
      </w:r>
      <w:r w:rsidRPr="00096EFE">
        <w:rPr>
          <w:sz w:val="20"/>
        </w:rPr>
        <w:softHyphen/>
        <w:t>тония или гипертония). Деньги, при таком понимании их н</w:t>
      </w:r>
      <w:r w:rsidRPr="00096EFE">
        <w:rPr>
          <w:sz w:val="20"/>
        </w:rPr>
        <w:t>а</w:t>
      </w:r>
      <w:r w:rsidRPr="00096EFE">
        <w:rPr>
          <w:sz w:val="20"/>
        </w:rPr>
        <w:t>значения, ока</w:t>
      </w:r>
      <w:r w:rsidRPr="00096EFE">
        <w:rPr>
          <w:sz w:val="20"/>
        </w:rPr>
        <w:softHyphen/>
        <w:t>зываются связаны с циклами ППС и являются, по сути, технологичес</w:t>
      </w:r>
      <w:r w:rsidRPr="00096EFE">
        <w:rPr>
          <w:sz w:val="20"/>
        </w:rPr>
        <w:softHyphen/>
        <w:t>кой средой, неспособной породить инфляцию. Из элементарного здраво</w:t>
      </w:r>
      <w:r w:rsidRPr="00096EFE">
        <w:rPr>
          <w:sz w:val="20"/>
        </w:rPr>
        <w:softHyphen/>
        <w:t>го смысла станови</w:t>
      </w:r>
      <w:r w:rsidRPr="00096EFE">
        <w:rPr>
          <w:sz w:val="20"/>
        </w:rPr>
        <w:t>т</w:t>
      </w:r>
      <w:r w:rsidRPr="00096EFE">
        <w:rPr>
          <w:sz w:val="20"/>
        </w:rPr>
        <w:t>ся, очевидно, что количество эмитированных (вве</w:t>
      </w:r>
      <w:r w:rsidRPr="00096EFE">
        <w:rPr>
          <w:sz w:val="20"/>
        </w:rPr>
        <w:softHyphen/>
        <w:t>дённых дополнительно в уже име</w:t>
      </w:r>
      <w:r w:rsidRPr="00096EFE">
        <w:rPr>
          <w:sz w:val="20"/>
        </w:rPr>
        <w:t>ю</w:t>
      </w:r>
      <w:r w:rsidRPr="00096EFE">
        <w:rPr>
          <w:sz w:val="20"/>
        </w:rPr>
        <w:t>щуюся денежную массу) денежных средств должно строго соответствовать технологическим потребнос</w:t>
      </w:r>
      <w:r w:rsidRPr="00096EFE">
        <w:rPr>
          <w:sz w:val="20"/>
        </w:rPr>
        <w:softHyphen/>
        <w:t>тям ПП. О</w:t>
      </w:r>
      <w:r w:rsidRPr="00096EFE">
        <w:rPr>
          <w:sz w:val="20"/>
        </w:rPr>
        <w:t>т</w:t>
      </w:r>
      <w:r w:rsidRPr="00096EFE">
        <w:rPr>
          <w:sz w:val="20"/>
        </w:rPr>
        <w:t>сюда следует простой вывод о том, что увязка денежной массы с золото-валютными резервами Центрального банка лишена эле</w:t>
      </w:r>
      <w:r w:rsidRPr="00096EFE">
        <w:rPr>
          <w:sz w:val="20"/>
        </w:rPr>
        <w:softHyphen/>
        <w:t>ментарного здр</w:t>
      </w:r>
      <w:r w:rsidRPr="00096EFE">
        <w:rPr>
          <w:sz w:val="20"/>
        </w:rPr>
        <w:t>а</w:t>
      </w:r>
      <w:r w:rsidRPr="00096EFE">
        <w:rPr>
          <w:sz w:val="20"/>
        </w:rPr>
        <w:t>вого смысла. Такая «увязка» применяется исключитель</w:t>
      </w:r>
      <w:r w:rsidRPr="00096EFE">
        <w:rPr>
          <w:sz w:val="20"/>
        </w:rPr>
        <w:softHyphen/>
        <w:t>но для искусственного создания дефицита собственных средств плате</w:t>
      </w:r>
      <w:r w:rsidRPr="00096EFE">
        <w:rPr>
          <w:sz w:val="20"/>
        </w:rPr>
        <w:softHyphen/>
        <w:t>жа и удовлетворения нужд ро</w:t>
      </w:r>
      <w:r w:rsidRPr="00096EFE">
        <w:rPr>
          <w:sz w:val="20"/>
        </w:rPr>
        <w:t>с</w:t>
      </w:r>
      <w:r w:rsidRPr="00096EFE">
        <w:rPr>
          <w:sz w:val="20"/>
        </w:rPr>
        <w:t>товщиков.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sz w:val="20"/>
        </w:rPr>
        <w:t>Сегодня в стране во многих технологических системах есть энер</w:t>
      </w:r>
      <w:r w:rsidRPr="00096EFE">
        <w:rPr>
          <w:sz w:val="20"/>
        </w:rPr>
        <w:softHyphen/>
        <w:t>горесурсы, сырьё, оборудование, персонал, рынок потребления, но нет оборотных средств – бумажных денег с нарисованными цифр</w:t>
      </w:r>
      <w:r w:rsidRPr="00096EFE">
        <w:rPr>
          <w:sz w:val="20"/>
        </w:rPr>
        <w:t>а</w:t>
      </w:r>
      <w:r w:rsidRPr="00096EFE">
        <w:rPr>
          <w:sz w:val="20"/>
        </w:rPr>
        <w:t>ми, которые бы обеспечивали производство будущих продуктов в ППС. Для их выпуска нужны лишь бумага, краска и немного государствен</w:t>
      </w:r>
      <w:r w:rsidRPr="00096EFE">
        <w:rPr>
          <w:sz w:val="20"/>
        </w:rPr>
        <w:softHyphen/>
        <w:t>ного ума. У нас в России всё есть, кроме последнего. На н</w:t>
      </w:r>
      <w:r w:rsidRPr="00096EFE">
        <w:rPr>
          <w:sz w:val="20"/>
        </w:rPr>
        <w:t>а</w:t>
      </w:r>
      <w:r w:rsidRPr="00096EFE">
        <w:rPr>
          <w:sz w:val="20"/>
        </w:rPr>
        <w:t>чальном этапе т.н. «р</w:t>
      </w:r>
      <w:r w:rsidRPr="00096EFE">
        <w:rPr>
          <w:sz w:val="20"/>
        </w:rPr>
        <w:t>е</w:t>
      </w:r>
      <w:r w:rsidRPr="00096EFE">
        <w:rPr>
          <w:sz w:val="20"/>
        </w:rPr>
        <w:t>форм» денежная масса страны была сжата до такой сте</w:t>
      </w:r>
      <w:r w:rsidRPr="00096EFE">
        <w:rPr>
          <w:sz w:val="20"/>
        </w:rPr>
        <w:softHyphen/>
        <w:t>пени, что лишь 15-20% товарного перемещения сопровождалось де</w:t>
      </w:r>
      <w:r w:rsidRPr="00096EFE">
        <w:rPr>
          <w:sz w:val="20"/>
        </w:rPr>
        <w:softHyphen/>
        <w:t>нежными потоками, всё остальное – бартер, расписки, ве</w:t>
      </w:r>
      <w:r w:rsidRPr="00096EFE">
        <w:rPr>
          <w:sz w:val="20"/>
        </w:rPr>
        <w:t>к</w:t>
      </w:r>
      <w:r w:rsidRPr="00096EFE">
        <w:rPr>
          <w:sz w:val="20"/>
        </w:rPr>
        <w:t>селя, задол</w:t>
      </w:r>
      <w:r w:rsidRPr="00096EFE">
        <w:rPr>
          <w:sz w:val="20"/>
        </w:rPr>
        <w:softHyphen/>
        <w:t xml:space="preserve">женности – как в эпоху средневековья. </w:t>
      </w:r>
      <w:r w:rsidRPr="00096EFE">
        <w:rPr>
          <w:b/>
          <w:bCs/>
          <w:sz w:val="20"/>
        </w:rPr>
        <w:t>Все несуразности соотно</w:t>
      </w:r>
      <w:r w:rsidRPr="00096EFE">
        <w:rPr>
          <w:b/>
          <w:bCs/>
          <w:sz w:val="20"/>
        </w:rPr>
        <w:softHyphen/>
        <w:t>шения д</w:t>
      </w:r>
      <w:r w:rsidRPr="00096EFE">
        <w:rPr>
          <w:b/>
          <w:bCs/>
          <w:sz w:val="20"/>
        </w:rPr>
        <w:t>е</w:t>
      </w:r>
      <w:r w:rsidRPr="00096EFE">
        <w:rPr>
          <w:b/>
          <w:bCs/>
          <w:sz w:val="20"/>
        </w:rPr>
        <w:t>нежной и товарной массы сохраняются и по сей день.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sz w:val="20"/>
        </w:rPr>
        <w:t>При справедливом распределении доходов всего общества в де</w:t>
      </w:r>
      <w:r w:rsidRPr="00096EFE">
        <w:rPr>
          <w:sz w:val="20"/>
        </w:rPr>
        <w:softHyphen/>
        <w:t>нежной форме, любой денежный поток в ту или иную сферу (отрасль) должен, как уже было отмечено, соответствовать поступл</w:t>
      </w:r>
      <w:r w:rsidRPr="00096EFE">
        <w:rPr>
          <w:sz w:val="20"/>
        </w:rPr>
        <w:t>е</w:t>
      </w:r>
      <w:r w:rsidRPr="00096EFE">
        <w:rPr>
          <w:sz w:val="20"/>
        </w:rPr>
        <w:t>нию из этой сферы (отрасли) на потребительский рынок товаров л</w:t>
      </w:r>
      <w:r w:rsidRPr="00096EFE">
        <w:rPr>
          <w:sz w:val="20"/>
        </w:rPr>
        <w:t>и</w:t>
      </w:r>
      <w:r w:rsidRPr="00096EFE">
        <w:rPr>
          <w:sz w:val="20"/>
        </w:rPr>
        <w:t xml:space="preserve">бо услуг. Однако, руководствуясь принципом: </w:t>
      </w:r>
      <w:r w:rsidRPr="00096EFE">
        <w:rPr>
          <w:i/>
          <w:iCs/>
          <w:sz w:val="20"/>
        </w:rPr>
        <w:t>«Сидеть у ручья и не напить</w:t>
      </w:r>
      <w:r w:rsidRPr="00096EFE">
        <w:rPr>
          <w:i/>
          <w:iCs/>
          <w:sz w:val="20"/>
        </w:rPr>
        <w:softHyphen/>
        <w:t>ся?»</w:t>
      </w:r>
      <w:r w:rsidRPr="00096EFE">
        <w:rPr>
          <w:sz w:val="20"/>
        </w:rPr>
        <w:t>, банкиры научились формировать внутри себя, как на «поле чу</w:t>
      </w:r>
      <w:r w:rsidRPr="00096EFE">
        <w:rPr>
          <w:sz w:val="20"/>
        </w:rPr>
        <w:softHyphen/>
        <w:t>дес», «самовозрастающую стоимость», соответствующую якобы «возросшей» «денежной массе», которой на с</w:t>
      </w:r>
      <w:r w:rsidRPr="00096EFE">
        <w:rPr>
          <w:sz w:val="20"/>
        </w:rPr>
        <w:t>а</w:t>
      </w:r>
      <w:r w:rsidRPr="00096EFE">
        <w:rPr>
          <w:sz w:val="20"/>
        </w:rPr>
        <w:t>мом деле нет. Один миллион в течение года «прокручиваемый» в банковских вкладах, в ГКО и прочих «финансовых инструментах», трансформируется в два миллиона. Полученная из воздуха баснословная прибыль выплески</w:t>
      </w:r>
      <w:r w:rsidRPr="00096EFE">
        <w:rPr>
          <w:sz w:val="20"/>
        </w:rPr>
        <w:softHyphen/>
        <w:t>вается на рынок, порождая инфляцию. При этом те</w:t>
      </w:r>
      <w:r w:rsidRPr="00096EFE">
        <w:rPr>
          <w:sz w:val="20"/>
        </w:rPr>
        <w:t>м</w:t>
      </w:r>
      <w:r w:rsidRPr="00096EFE">
        <w:rPr>
          <w:sz w:val="20"/>
        </w:rPr>
        <w:t>пы самообога</w:t>
      </w:r>
      <w:r w:rsidRPr="00096EFE">
        <w:rPr>
          <w:sz w:val="20"/>
        </w:rPr>
        <w:softHyphen/>
        <w:t>щения, не связанного с созданием чего-либо общественно полезного, хозяева КФС устанавливают сами, по своему пр</w:t>
      </w:r>
      <w:r w:rsidRPr="00096EFE">
        <w:rPr>
          <w:sz w:val="20"/>
        </w:rPr>
        <w:t>о</w:t>
      </w:r>
      <w:r w:rsidRPr="00096EFE">
        <w:rPr>
          <w:sz w:val="20"/>
        </w:rPr>
        <w:t>изволу, манипули</w:t>
      </w:r>
      <w:r w:rsidRPr="00096EFE">
        <w:rPr>
          <w:sz w:val="20"/>
        </w:rPr>
        <w:softHyphen/>
        <w:t>руя размером ссудного процента и получая собс</w:t>
      </w:r>
      <w:r w:rsidRPr="00096EFE">
        <w:rPr>
          <w:sz w:val="20"/>
        </w:rPr>
        <w:t>т</w:t>
      </w:r>
      <w:r w:rsidRPr="00096EFE">
        <w:rPr>
          <w:sz w:val="20"/>
        </w:rPr>
        <w:t>венные баснослов</w:t>
      </w:r>
      <w:r w:rsidRPr="00096EFE">
        <w:rPr>
          <w:sz w:val="20"/>
        </w:rPr>
        <w:softHyphen/>
        <w:t>ные процентные доходы от всех денег, которые такая КФС «созда</w:t>
      </w:r>
      <w:r w:rsidRPr="00096EFE">
        <w:rPr>
          <w:sz w:val="20"/>
        </w:rPr>
        <w:softHyphen/>
        <w:t>ёт». Источником, «задающим генератором» инфл</w:t>
      </w:r>
      <w:r w:rsidRPr="00096EFE">
        <w:rPr>
          <w:sz w:val="20"/>
        </w:rPr>
        <w:t>я</w:t>
      </w:r>
      <w:r w:rsidRPr="00096EFE">
        <w:rPr>
          <w:sz w:val="20"/>
        </w:rPr>
        <w:t>ции, выступает ссудный процент. Он обеспечивает доходность сп</w:t>
      </w:r>
      <w:r w:rsidRPr="00096EFE">
        <w:rPr>
          <w:sz w:val="20"/>
        </w:rPr>
        <w:t>е</w:t>
      </w:r>
      <w:r w:rsidRPr="00096EFE">
        <w:rPr>
          <w:sz w:val="20"/>
        </w:rPr>
        <w:t>кулянтам «финан</w:t>
      </w:r>
      <w:r w:rsidRPr="00096EFE">
        <w:rPr>
          <w:sz w:val="20"/>
        </w:rPr>
        <w:softHyphen/>
        <w:t>совых рынков». Но эта «доходность» через выдаваемый производи</w:t>
      </w:r>
      <w:r w:rsidRPr="00096EFE">
        <w:rPr>
          <w:sz w:val="20"/>
        </w:rPr>
        <w:softHyphen/>
        <w:t>телю кредит включается в себестоимость проду</w:t>
      </w:r>
      <w:r w:rsidRPr="00096EFE">
        <w:rPr>
          <w:sz w:val="20"/>
        </w:rPr>
        <w:t>к</w:t>
      </w:r>
      <w:r w:rsidRPr="00096EFE">
        <w:rPr>
          <w:sz w:val="20"/>
        </w:rPr>
        <w:t>ции, что резко уве</w:t>
      </w:r>
      <w:r w:rsidRPr="00096EFE">
        <w:rPr>
          <w:sz w:val="20"/>
        </w:rPr>
        <w:softHyphen/>
        <w:t>личивает его цену. Чем больше ссудный процент, тем богаче стано</w:t>
      </w:r>
      <w:r w:rsidRPr="00096EFE">
        <w:rPr>
          <w:sz w:val="20"/>
        </w:rPr>
        <w:softHyphen/>
        <w:t>вятся спекулянты– «финансисты» и беднее те, кто сеет хлеб, варит сталь, добывает уголь. Именно по этой причине в народе исстари и</w:t>
      </w:r>
      <w:r w:rsidRPr="00096EFE">
        <w:rPr>
          <w:sz w:val="20"/>
        </w:rPr>
        <w:t>з</w:t>
      </w:r>
      <w:r w:rsidRPr="00096EFE">
        <w:rPr>
          <w:sz w:val="20"/>
        </w:rPr>
        <w:t xml:space="preserve">вестно: </w:t>
      </w:r>
      <w:r w:rsidRPr="00096EFE">
        <w:rPr>
          <w:i/>
          <w:iCs/>
          <w:sz w:val="20"/>
        </w:rPr>
        <w:t>«Трудом праведным не наживёшь палат каменных»</w:t>
      </w:r>
      <w:r w:rsidRPr="00096EFE">
        <w:rPr>
          <w:sz w:val="20"/>
        </w:rPr>
        <w:t>. Настал момент положить этой поговорке конец.</w:t>
      </w:r>
    </w:p>
    <w:p w:rsidR="00BB197C" w:rsidRPr="007A760C" w:rsidRDefault="00BB197C" w:rsidP="00BB197C">
      <w:pPr>
        <w:pStyle w:val="3"/>
        <w:jc w:val="center"/>
      </w:pPr>
      <w:bookmarkStart w:id="31" w:name="t69"/>
      <w:bookmarkStart w:id="32" w:name="_Toc279604257"/>
      <w:bookmarkStart w:id="33" w:name="_Toc279604602"/>
      <w:bookmarkEnd w:id="31"/>
      <w:r w:rsidRPr="007A760C">
        <w:t>Тайна «инфляции»: «инфляция» – дело рук д</w:t>
      </w:r>
      <w:r w:rsidRPr="007A760C">
        <w:t>у</w:t>
      </w:r>
      <w:r w:rsidRPr="007A760C">
        <w:t>раков</w:t>
      </w:r>
      <w:bookmarkEnd w:id="32"/>
      <w:bookmarkEnd w:id="33"/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jc w:val="right"/>
        <w:rPr>
          <w:sz w:val="20"/>
        </w:rPr>
      </w:pPr>
      <w:r w:rsidRPr="00096EFE">
        <w:rPr>
          <w:i/>
          <w:iCs/>
          <w:sz w:val="20"/>
        </w:rPr>
        <w:t>«Инфляция – не закон развития,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jc w:val="right"/>
        <w:rPr>
          <w:sz w:val="20"/>
        </w:rPr>
      </w:pPr>
      <w:r w:rsidRPr="00096EFE">
        <w:rPr>
          <w:i/>
          <w:iCs/>
          <w:sz w:val="20"/>
        </w:rPr>
        <w:t>а дело рук дураков, управляющих государством»</w:t>
      </w:r>
    </w:p>
    <w:p w:rsidR="00BB197C" w:rsidRPr="007A760C" w:rsidRDefault="00BB197C" w:rsidP="00BB197C">
      <w:pPr>
        <w:spacing w:line="0" w:lineRule="atLeast"/>
        <w:ind w:firstLine="170"/>
        <w:jc w:val="right"/>
        <w:rPr>
          <w:rFonts w:ascii="Times New Roman" w:hAnsi="Times New Roman"/>
          <w:sz w:val="20"/>
        </w:rPr>
      </w:pPr>
      <w:r w:rsidRPr="007A760C">
        <w:rPr>
          <w:rFonts w:ascii="Times New Roman" w:hAnsi="Times New Roman"/>
          <w:iCs/>
          <w:sz w:val="20"/>
        </w:rPr>
        <w:t>(Людвиг Эрхард)</w:t>
      </w:r>
    </w:p>
    <w:p w:rsidR="00BB197C" w:rsidRPr="00096EFE" w:rsidRDefault="00BB197C" w:rsidP="00BB197C">
      <w:pPr>
        <w:spacing w:line="0" w:lineRule="atLeast"/>
        <w:ind w:firstLine="170"/>
        <w:rPr>
          <w:rFonts w:ascii="Times New Roman" w:hAnsi="Times New Roman"/>
          <w:sz w:val="20"/>
        </w:rPr>
      </w:pP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b/>
          <w:bCs/>
          <w:sz w:val="20"/>
        </w:rPr>
        <w:t>«Инфляция»</w:t>
      </w:r>
      <w:r w:rsidRPr="00096EFE">
        <w:rPr>
          <w:sz w:val="20"/>
        </w:rPr>
        <w:t xml:space="preserve"> (англ. inflation – «вздутие»; лат. inflatio, inflare – «вздутие»):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sz w:val="20"/>
        </w:rPr>
        <w:t>– либо обесценивание бумажных денег вследствие их чрезмер</w:t>
      </w:r>
      <w:r w:rsidRPr="00096EFE">
        <w:rPr>
          <w:sz w:val="20"/>
        </w:rPr>
        <w:softHyphen/>
        <w:t>ного в</w:t>
      </w:r>
      <w:r w:rsidRPr="00096EFE">
        <w:rPr>
          <w:sz w:val="20"/>
        </w:rPr>
        <w:t>ы</w:t>
      </w:r>
      <w:r w:rsidRPr="00096EFE">
        <w:rPr>
          <w:sz w:val="20"/>
        </w:rPr>
        <w:t>пуска,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sz w:val="20"/>
        </w:rPr>
        <w:t>– либо сокращение массы товаров при неизменном количестве находящихся в обор</w:t>
      </w:r>
      <w:r w:rsidRPr="00096EFE">
        <w:rPr>
          <w:sz w:val="20"/>
        </w:rPr>
        <w:t>о</w:t>
      </w:r>
      <w:r w:rsidRPr="00096EFE">
        <w:rPr>
          <w:sz w:val="20"/>
        </w:rPr>
        <w:t>те денег.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sz w:val="20"/>
        </w:rPr>
        <w:t>Такое определение даёт «Большой словарь иностранных слов», ЗАО «Центрпол</w:t>
      </w:r>
      <w:r w:rsidRPr="00096EFE">
        <w:rPr>
          <w:sz w:val="20"/>
        </w:rPr>
        <w:t>и</w:t>
      </w:r>
      <w:r w:rsidRPr="00096EFE">
        <w:rPr>
          <w:sz w:val="20"/>
        </w:rPr>
        <w:t xml:space="preserve">граф», </w:t>
      </w:r>
      <w:smartTag w:uri="urn:schemas-microsoft-com:office:smarttags" w:element="metricconverter">
        <w:smartTagPr>
          <w:attr w:name="ProductID" w:val="2005 г"/>
        </w:smartTagPr>
        <w:r w:rsidRPr="00096EFE">
          <w:rPr>
            <w:sz w:val="20"/>
          </w:rPr>
          <w:t>2005 г</w:t>
        </w:r>
      </w:smartTag>
      <w:r w:rsidRPr="00096EFE">
        <w:rPr>
          <w:sz w:val="20"/>
        </w:rPr>
        <w:t>. Однако чёткого и ясного понимания причин «вздутия» денежной массы «экон</w:t>
      </w:r>
      <w:r w:rsidRPr="00096EFE">
        <w:rPr>
          <w:sz w:val="20"/>
        </w:rPr>
        <w:t>о</w:t>
      </w:r>
      <w:r w:rsidRPr="00096EFE">
        <w:rPr>
          <w:sz w:val="20"/>
        </w:rPr>
        <w:t>мическая наука» не даёт.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sz w:val="20"/>
        </w:rPr>
        <w:t>Одна из экономических энциклопедий называет аж семь причин ин</w:t>
      </w:r>
      <w:r w:rsidRPr="00096EFE">
        <w:rPr>
          <w:sz w:val="20"/>
        </w:rPr>
        <w:softHyphen/>
        <w:t>фляции: повышение заработной платы, избыток денег, рост издержек, увеличение спроса и т.п. дурь. Однако с этих «научных» п</w:t>
      </w:r>
      <w:r w:rsidRPr="00096EFE">
        <w:rPr>
          <w:sz w:val="20"/>
        </w:rPr>
        <w:t>о</w:t>
      </w:r>
      <w:r w:rsidRPr="00096EFE">
        <w:rPr>
          <w:sz w:val="20"/>
        </w:rPr>
        <w:t>зиций невоз</w:t>
      </w:r>
      <w:r w:rsidRPr="00096EFE">
        <w:rPr>
          <w:sz w:val="20"/>
        </w:rPr>
        <w:softHyphen/>
        <w:t>можно объяснить ситуацию в нашей стране. Бензин, стоивший 15 лет назад 7 «старых» копеек за литр, сейчас стоит б</w:t>
      </w:r>
      <w:r w:rsidRPr="00096EFE">
        <w:rPr>
          <w:sz w:val="20"/>
        </w:rPr>
        <w:t>о</w:t>
      </w:r>
      <w:r w:rsidRPr="00096EFE">
        <w:rPr>
          <w:sz w:val="20"/>
        </w:rPr>
        <w:t>лее 20 «новых» рублей, т.е. цены выросли почти в 300000 раз. Ни один из традиционно называе</w:t>
      </w:r>
      <w:r w:rsidRPr="00096EFE">
        <w:rPr>
          <w:sz w:val="20"/>
        </w:rPr>
        <w:softHyphen/>
        <w:t>мых «инфляционных параметров» (а точнее – причин инфляции), ни все они вместе взятые, не могут быть первопричиной таких фантастичес</w:t>
      </w:r>
      <w:r w:rsidRPr="00096EFE">
        <w:rPr>
          <w:sz w:val="20"/>
        </w:rPr>
        <w:softHyphen/>
        <w:t>ких ценовых скачков, ибо диапазон их изменений – десятки процентов и даже разы. Там где растёт, к примеру, зарплата, то это означает всего лишь попытку у</w:t>
      </w:r>
      <w:r w:rsidRPr="00096EFE">
        <w:rPr>
          <w:sz w:val="20"/>
        </w:rPr>
        <w:t>г</w:t>
      </w:r>
      <w:r w:rsidRPr="00096EFE">
        <w:rPr>
          <w:sz w:val="20"/>
        </w:rPr>
        <w:t>наться за галопирующей инфляцией. Элементарный анализ свид</w:t>
      </w:r>
      <w:r w:rsidRPr="00096EFE">
        <w:rPr>
          <w:sz w:val="20"/>
        </w:rPr>
        <w:t>е</w:t>
      </w:r>
      <w:r w:rsidRPr="00096EFE">
        <w:rPr>
          <w:sz w:val="20"/>
        </w:rPr>
        <w:t>тельствует, что каждая из этих «причин» по факту явля</w:t>
      </w:r>
      <w:r w:rsidRPr="00096EFE">
        <w:rPr>
          <w:sz w:val="20"/>
        </w:rPr>
        <w:softHyphen/>
        <w:t>ется всего лишь прямым следствием инфляции.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sz w:val="20"/>
        </w:rPr>
        <w:t>Чтобы разобраться в сущности процесса инфляции, стоит начать с понимания буквального смысла этого слова. «Инфляция» – это «вздутие». Этот термин и даёт ключик к пониманию существа инф</w:t>
      </w:r>
      <w:r w:rsidRPr="00096EFE">
        <w:rPr>
          <w:sz w:val="20"/>
        </w:rPr>
        <w:softHyphen/>
        <w:t>ляционных пр</w:t>
      </w:r>
      <w:r w:rsidRPr="00096EFE">
        <w:rPr>
          <w:sz w:val="20"/>
        </w:rPr>
        <w:t>о</w:t>
      </w:r>
      <w:r w:rsidRPr="00096EFE">
        <w:rPr>
          <w:sz w:val="20"/>
        </w:rPr>
        <w:t>цессов. Якобы «самопроизвольное» вздутие денеж</w:t>
      </w:r>
      <w:r w:rsidRPr="00096EFE">
        <w:rPr>
          <w:sz w:val="20"/>
        </w:rPr>
        <w:softHyphen/>
        <w:t xml:space="preserve">ной массы через ссудный процент без создания этой </w:t>
      </w:r>
      <w:r w:rsidRPr="00096EFE">
        <w:rPr>
          <w:sz w:val="20"/>
        </w:rPr>
        <w:lastRenderedPageBreak/>
        <w:t>денеж</w:t>
      </w:r>
      <w:r w:rsidRPr="00096EFE">
        <w:rPr>
          <w:sz w:val="20"/>
        </w:rPr>
        <w:softHyphen/>
        <w:t>ной массе соответствующих товаров и услуг, наделённых по</w:t>
      </w:r>
      <w:r w:rsidRPr="00096EFE">
        <w:rPr>
          <w:sz w:val="20"/>
        </w:rPr>
        <w:softHyphen/>
        <w:t>требительской стоимостью, и является прич</w:t>
      </w:r>
      <w:r w:rsidRPr="00096EFE">
        <w:rPr>
          <w:sz w:val="20"/>
        </w:rPr>
        <w:t>и</w:t>
      </w:r>
      <w:r w:rsidRPr="00096EFE">
        <w:rPr>
          <w:sz w:val="20"/>
        </w:rPr>
        <w:t>ной, генерато</w:t>
      </w:r>
      <w:r w:rsidRPr="00096EFE">
        <w:rPr>
          <w:sz w:val="20"/>
        </w:rPr>
        <w:softHyphen/>
        <w:t>ром инфляции.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sz w:val="20"/>
        </w:rPr>
        <w:t>То есть первопричиной инфляции является система кре</w:t>
      </w:r>
      <w:r w:rsidRPr="00096EFE">
        <w:rPr>
          <w:sz w:val="20"/>
        </w:rPr>
        <w:softHyphen/>
        <w:t>дитования деньгами под пр</w:t>
      </w:r>
      <w:r w:rsidRPr="00096EFE">
        <w:rPr>
          <w:sz w:val="20"/>
        </w:rPr>
        <w:t>о</w:t>
      </w:r>
      <w:r w:rsidRPr="00096EFE">
        <w:rPr>
          <w:sz w:val="20"/>
        </w:rPr>
        <w:t>центы (ростовщичество).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sz w:val="20"/>
        </w:rPr>
        <w:t>Действие этой системы удобнее рассмотреть в миниатюрном мас</w:t>
      </w:r>
      <w:r w:rsidRPr="00096EFE">
        <w:rPr>
          <w:sz w:val="20"/>
        </w:rPr>
        <w:softHyphen/>
        <w:t>штабе. Представим себе 5 человек, оказавшихся на необитаемом ос</w:t>
      </w:r>
      <w:r w:rsidRPr="00096EFE">
        <w:rPr>
          <w:sz w:val="20"/>
        </w:rPr>
        <w:softHyphen/>
        <w:t>рове. Четв</w:t>
      </w:r>
      <w:r w:rsidRPr="00096EFE">
        <w:rPr>
          <w:sz w:val="20"/>
        </w:rPr>
        <w:t>е</w:t>
      </w:r>
      <w:r w:rsidRPr="00096EFE">
        <w:rPr>
          <w:sz w:val="20"/>
        </w:rPr>
        <w:t>ро из них выпускают в год по 5 единиц своего вида необ</w:t>
      </w:r>
      <w:r w:rsidRPr="00096EFE">
        <w:rPr>
          <w:sz w:val="20"/>
        </w:rPr>
        <w:softHyphen/>
        <w:t>ходимого всем товара. Пятый взят ими на содержание и уполном</w:t>
      </w:r>
      <w:r w:rsidRPr="00096EFE">
        <w:rPr>
          <w:sz w:val="20"/>
        </w:rPr>
        <w:t>о</w:t>
      </w:r>
      <w:r w:rsidRPr="00096EFE">
        <w:rPr>
          <w:sz w:val="20"/>
        </w:rPr>
        <w:t>чен на распределение произведённого между всеми «обитателями остро</w:t>
      </w:r>
      <w:r w:rsidRPr="00096EFE">
        <w:rPr>
          <w:sz w:val="20"/>
        </w:rPr>
        <w:softHyphen/>
        <w:t>ва». Напечатав 20 бумажек, каждая из которых эквивалентна 1 едини</w:t>
      </w:r>
      <w:r w:rsidRPr="00096EFE">
        <w:rPr>
          <w:sz w:val="20"/>
        </w:rPr>
        <w:softHyphen/>
        <w:t>це товара, и распред</w:t>
      </w:r>
      <w:r w:rsidRPr="00096EFE">
        <w:rPr>
          <w:sz w:val="20"/>
        </w:rPr>
        <w:t>е</w:t>
      </w:r>
      <w:r w:rsidRPr="00096EFE">
        <w:rPr>
          <w:sz w:val="20"/>
        </w:rPr>
        <w:t>лив их поровну, включая себя (то есть по 4 бу</w:t>
      </w:r>
      <w:r w:rsidRPr="00096EFE">
        <w:rPr>
          <w:sz w:val="20"/>
        </w:rPr>
        <w:softHyphen/>
        <w:t>мажки на каждого), он успешно справился с поставленной перед ним задачей на основе здравого смысла. Каждый из 5-ти на соотве</w:t>
      </w:r>
      <w:r w:rsidRPr="00096EFE">
        <w:rPr>
          <w:sz w:val="20"/>
        </w:rPr>
        <w:t>т</w:t>
      </w:r>
      <w:r w:rsidRPr="00096EFE">
        <w:rPr>
          <w:sz w:val="20"/>
        </w:rPr>
        <w:t>ствую</w:t>
      </w:r>
      <w:r w:rsidRPr="00096EFE">
        <w:rPr>
          <w:sz w:val="20"/>
        </w:rPr>
        <w:softHyphen/>
        <w:t>щую бумажку получит соответству</w:t>
      </w:r>
      <w:r w:rsidRPr="00096EFE">
        <w:rPr>
          <w:sz w:val="20"/>
        </w:rPr>
        <w:t>ю</w:t>
      </w:r>
      <w:r w:rsidRPr="00096EFE">
        <w:rPr>
          <w:sz w:val="20"/>
        </w:rPr>
        <w:t>щей бумажке товар.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sz w:val="20"/>
        </w:rPr>
        <w:t>А теперь представим, что этот пятый оказался человеком, име</w:t>
      </w:r>
      <w:r w:rsidRPr="00096EFE">
        <w:rPr>
          <w:sz w:val="20"/>
        </w:rPr>
        <w:softHyphen/>
        <w:t>ющим высшее экон</w:t>
      </w:r>
      <w:r w:rsidRPr="00096EFE">
        <w:rPr>
          <w:sz w:val="20"/>
        </w:rPr>
        <w:t>о</w:t>
      </w:r>
      <w:r w:rsidRPr="00096EFE">
        <w:rPr>
          <w:sz w:val="20"/>
        </w:rPr>
        <w:t>мическое образование и нравственность, соот</w:t>
      </w:r>
      <w:r w:rsidRPr="00096EFE">
        <w:rPr>
          <w:sz w:val="20"/>
        </w:rPr>
        <w:softHyphen/>
        <w:t>ветствующую нравственности руковод</w:t>
      </w:r>
      <w:r w:rsidRPr="00096EFE">
        <w:rPr>
          <w:sz w:val="20"/>
        </w:rPr>
        <w:t>и</w:t>
      </w:r>
      <w:r w:rsidRPr="00096EFE">
        <w:rPr>
          <w:sz w:val="20"/>
        </w:rPr>
        <w:t>телей нашей страны, её фи</w:t>
      </w:r>
      <w:r w:rsidRPr="00096EFE">
        <w:rPr>
          <w:sz w:val="20"/>
        </w:rPr>
        <w:softHyphen/>
        <w:t>нансового блока и Центрального Банка. Решив работать «по научно</w:t>
      </w:r>
      <w:r w:rsidRPr="00096EFE">
        <w:rPr>
          <w:sz w:val="20"/>
        </w:rPr>
        <w:softHyphen/>
        <w:t>му», он выпустил в о</w:t>
      </w:r>
      <w:r w:rsidRPr="00096EFE">
        <w:rPr>
          <w:sz w:val="20"/>
        </w:rPr>
        <w:t>б</w:t>
      </w:r>
      <w:r w:rsidRPr="00096EFE">
        <w:rPr>
          <w:sz w:val="20"/>
        </w:rPr>
        <w:t>ращение ГКО (государственные казначейские облигации) с доходностью 50% годовых и выдал каждому трудяще</w:t>
      </w:r>
      <w:r w:rsidRPr="00096EFE">
        <w:rPr>
          <w:sz w:val="20"/>
        </w:rPr>
        <w:softHyphen/>
        <w:t>муся в начале года по одной б</w:t>
      </w:r>
      <w:r w:rsidRPr="00096EFE">
        <w:rPr>
          <w:sz w:val="20"/>
        </w:rPr>
        <w:t>у</w:t>
      </w:r>
      <w:r w:rsidRPr="00096EFE">
        <w:rPr>
          <w:sz w:val="20"/>
        </w:rPr>
        <w:t>мажке под те же скромные 50% годо</w:t>
      </w:r>
      <w:r w:rsidRPr="00096EFE">
        <w:rPr>
          <w:sz w:val="20"/>
        </w:rPr>
        <w:softHyphen/>
        <w:t>вых. А так как простому труженику было не до ГКО (он в это время был в поле), то все оставшиеся у него бумажки он также вложил в ГКО. После этого все инфляционные «первопричины» очень скоро автоматически всплывут на этом малообитаемом «Острове Невезе</w:t>
      </w:r>
      <w:r w:rsidRPr="00096EFE">
        <w:rPr>
          <w:sz w:val="20"/>
        </w:rPr>
        <w:softHyphen/>
        <w:t xml:space="preserve">ния» как прямое следствие ростовщичества. И </w:t>
      </w:r>
      <w:r w:rsidRPr="00096EFE">
        <w:rPr>
          <w:b/>
          <w:bCs/>
          <w:sz w:val="20"/>
        </w:rPr>
        <w:t>пе</w:t>
      </w:r>
      <w:r w:rsidRPr="00096EFE">
        <w:rPr>
          <w:b/>
          <w:bCs/>
          <w:sz w:val="20"/>
        </w:rPr>
        <w:t>р</w:t>
      </w:r>
      <w:r w:rsidRPr="00096EFE">
        <w:rPr>
          <w:b/>
          <w:bCs/>
          <w:sz w:val="20"/>
        </w:rPr>
        <w:t>вой «первопри</w:t>
      </w:r>
      <w:r w:rsidRPr="00096EFE">
        <w:rPr>
          <w:b/>
          <w:bCs/>
          <w:sz w:val="20"/>
        </w:rPr>
        <w:softHyphen/>
        <w:t>чиной» будет увеличение денежной массы</w:t>
      </w:r>
      <w:r w:rsidRPr="00096EFE">
        <w:rPr>
          <w:sz w:val="20"/>
        </w:rPr>
        <w:t>. Доход-то от ГКО и ссудного процента будет начислен, а его выплата в принципе н</w:t>
      </w:r>
      <w:r w:rsidRPr="00096EFE">
        <w:rPr>
          <w:sz w:val="20"/>
        </w:rPr>
        <w:t>е</w:t>
      </w:r>
      <w:r w:rsidRPr="00096EFE">
        <w:rPr>
          <w:sz w:val="20"/>
        </w:rPr>
        <w:t>воз</w:t>
      </w:r>
      <w:r w:rsidRPr="00096EFE">
        <w:rPr>
          <w:sz w:val="20"/>
        </w:rPr>
        <w:softHyphen/>
        <w:t>можна без дополнительных бумажек! Ведь увеличения товаров-то не произошло. Каждый из 4-х работающих как выпускал ранее поло</w:t>
      </w:r>
      <w:r w:rsidRPr="00096EFE">
        <w:rPr>
          <w:sz w:val="20"/>
        </w:rPr>
        <w:softHyphen/>
        <w:t>женный ему товар, так и выпускал его при по</w:t>
      </w:r>
      <w:r w:rsidRPr="00096EFE">
        <w:rPr>
          <w:sz w:val="20"/>
        </w:rPr>
        <w:t>я</w:t>
      </w:r>
      <w:r w:rsidRPr="00096EFE">
        <w:rPr>
          <w:sz w:val="20"/>
        </w:rPr>
        <w:t>вившихся новых бу</w:t>
      </w:r>
      <w:r w:rsidRPr="00096EFE">
        <w:rPr>
          <w:sz w:val="20"/>
        </w:rPr>
        <w:softHyphen/>
        <w:t>мажках ГКО. Вот вам и истоки «обесценивая бумажных денег вслед</w:t>
      </w:r>
      <w:r w:rsidRPr="00096EFE">
        <w:rPr>
          <w:sz w:val="20"/>
        </w:rPr>
        <w:softHyphen/>
        <w:t>ствие их чрезмерного выпуска…». Вот вам и причины появления «стабилизацио</w:t>
      </w:r>
      <w:r w:rsidRPr="00096EFE">
        <w:rPr>
          <w:sz w:val="20"/>
        </w:rPr>
        <w:t>н</w:t>
      </w:r>
      <w:r w:rsidRPr="00096EFE">
        <w:rPr>
          <w:sz w:val="20"/>
        </w:rPr>
        <w:t>ного фонда».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sz w:val="20"/>
        </w:rPr>
        <w:t>Ведь зачем нужны деньги? Они нужны для обеспечения «круго</w:t>
      </w:r>
      <w:r w:rsidRPr="00096EFE">
        <w:rPr>
          <w:sz w:val="20"/>
        </w:rPr>
        <w:softHyphen/>
        <w:t>ворота товаров и у</w:t>
      </w:r>
      <w:r w:rsidRPr="00096EFE">
        <w:rPr>
          <w:sz w:val="20"/>
        </w:rPr>
        <w:t>с</w:t>
      </w:r>
      <w:r w:rsidRPr="00096EFE">
        <w:rPr>
          <w:sz w:val="20"/>
        </w:rPr>
        <w:t xml:space="preserve">луг» в обществе. То есть </w:t>
      </w:r>
      <w:r w:rsidRPr="00096EFE">
        <w:rPr>
          <w:b/>
          <w:bCs/>
          <w:sz w:val="20"/>
        </w:rPr>
        <w:t>денег должно быть ровно столько, сколько государство может предоставить то</w:t>
      </w:r>
      <w:r w:rsidRPr="00096EFE">
        <w:rPr>
          <w:b/>
          <w:bCs/>
          <w:sz w:val="20"/>
        </w:rPr>
        <w:softHyphen/>
        <w:t>варов и услуг</w:t>
      </w:r>
      <w:r w:rsidRPr="00096EFE">
        <w:rPr>
          <w:sz w:val="20"/>
        </w:rPr>
        <w:t>.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b/>
          <w:bCs/>
          <w:sz w:val="20"/>
        </w:rPr>
        <w:t>Если</w:t>
      </w:r>
      <w:r w:rsidRPr="00096EFE">
        <w:rPr>
          <w:sz w:val="20"/>
        </w:rPr>
        <w:t xml:space="preserve"> денег больше, чем товаров и услуг, то это – </w:t>
      </w:r>
      <w:r w:rsidRPr="00096EFE">
        <w:rPr>
          <w:b/>
          <w:bCs/>
          <w:sz w:val="20"/>
        </w:rPr>
        <w:t>инфляция</w:t>
      </w:r>
      <w:r w:rsidRPr="00096EFE">
        <w:rPr>
          <w:sz w:val="20"/>
        </w:rPr>
        <w:t>.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b/>
          <w:bCs/>
          <w:sz w:val="20"/>
        </w:rPr>
        <w:t>Если</w:t>
      </w:r>
      <w:r w:rsidRPr="00096EFE">
        <w:rPr>
          <w:sz w:val="20"/>
        </w:rPr>
        <w:t xml:space="preserve"> денег меньше, чем товаров и услуг – </w:t>
      </w:r>
      <w:r w:rsidRPr="00096EFE">
        <w:rPr>
          <w:b/>
          <w:bCs/>
          <w:sz w:val="20"/>
        </w:rPr>
        <w:t>дефляция</w:t>
      </w:r>
      <w:r w:rsidRPr="00096EFE">
        <w:rPr>
          <w:sz w:val="20"/>
        </w:rPr>
        <w:t>. Дефля</w:t>
      </w:r>
      <w:r w:rsidRPr="00096EFE">
        <w:rPr>
          <w:sz w:val="20"/>
        </w:rPr>
        <w:softHyphen/>
        <w:t>ция (лат. deflatio «выд</w:t>
      </w:r>
      <w:r w:rsidRPr="00096EFE">
        <w:rPr>
          <w:sz w:val="20"/>
        </w:rPr>
        <w:t>у</w:t>
      </w:r>
      <w:r w:rsidRPr="00096EFE">
        <w:rPr>
          <w:sz w:val="20"/>
        </w:rPr>
        <w:t>вание») – уменьшение денежной массы.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sz w:val="20"/>
        </w:rPr>
        <w:t>А поскольку наше народное хозяйство практически разрушено, то своих товаров и услуг у нас производится мало. Поэтому и денег из «Стабфонда» людям не дают. Что делать? Надо организовать работу народного хозяйства так, чтобы оно выпускало много това</w:t>
      </w:r>
      <w:r w:rsidRPr="00096EFE">
        <w:rPr>
          <w:sz w:val="20"/>
        </w:rPr>
        <w:softHyphen/>
        <w:t>ров и услуг. Но наши дур</w:t>
      </w:r>
      <w:r w:rsidRPr="00096EFE">
        <w:rPr>
          <w:sz w:val="20"/>
        </w:rPr>
        <w:t>а</w:t>
      </w:r>
      <w:r w:rsidRPr="00096EFE">
        <w:rPr>
          <w:sz w:val="20"/>
        </w:rPr>
        <w:t>ки-рыночники в соответствии с «экономи</w:t>
      </w:r>
      <w:r w:rsidRPr="00096EFE">
        <w:rPr>
          <w:sz w:val="20"/>
        </w:rPr>
        <w:softHyphen/>
        <w:t>ческой наукой» считают, что «рынок сам всё организует». По этой «нау</w:t>
      </w:r>
      <w:r w:rsidRPr="00096EFE">
        <w:rPr>
          <w:sz w:val="20"/>
        </w:rPr>
        <w:t>ч</w:t>
      </w:r>
      <w:r w:rsidRPr="00096EFE">
        <w:rPr>
          <w:sz w:val="20"/>
        </w:rPr>
        <w:t>ной» причине в нашей стране торжествует дурь демократиза</w:t>
      </w:r>
      <w:r w:rsidRPr="00096EFE">
        <w:rPr>
          <w:sz w:val="20"/>
        </w:rPr>
        <w:softHyphen/>
        <w:t>торов, что в результате привело к нищете основную ма</w:t>
      </w:r>
      <w:r w:rsidRPr="00096EFE">
        <w:rPr>
          <w:sz w:val="20"/>
        </w:rPr>
        <w:t>с</w:t>
      </w:r>
      <w:r w:rsidRPr="00096EFE">
        <w:rPr>
          <w:sz w:val="20"/>
        </w:rPr>
        <w:t>су людей.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sz w:val="20"/>
        </w:rPr>
        <w:t>А теперь в порядке контрольного задания попросим руководите</w:t>
      </w:r>
      <w:r w:rsidRPr="00096EFE">
        <w:rPr>
          <w:sz w:val="20"/>
        </w:rPr>
        <w:softHyphen/>
        <w:t xml:space="preserve">лей нашей страны ответить на вопрос: </w:t>
      </w:r>
      <w:r w:rsidRPr="00096EFE">
        <w:rPr>
          <w:i/>
          <w:iCs/>
          <w:sz w:val="20"/>
        </w:rPr>
        <w:t>«Сколько живых останется на острове, если процентную доходность увеличить с 50% до 210% г</w:t>
      </w:r>
      <w:r w:rsidRPr="00096EFE">
        <w:rPr>
          <w:i/>
          <w:iCs/>
          <w:sz w:val="20"/>
        </w:rPr>
        <w:t>о</w:t>
      </w:r>
      <w:r w:rsidRPr="00096EFE">
        <w:rPr>
          <w:i/>
          <w:iCs/>
          <w:sz w:val="20"/>
        </w:rPr>
        <w:t xml:space="preserve">довых, как это было сделано в России с началом </w:t>
      </w:r>
      <w:r w:rsidRPr="00096EFE">
        <w:rPr>
          <w:b/>
          <w:bCs/>
          <w:i/>
          <w:iCs/>
          <w:sz w:val="20"/>
        </w:rPr>
        <w:t>пере</w:t>
      </w:r>
      <w:r w:rsidRPr="00096EFE">
        <w:rPr>
          <w:i/>
          <w:iCs/>
          <w:sz w:val="20"/>
        </w:rPr>
        <w:softHyphen/>
        <w:t>стройки и д</w:t>
      </w:r>
      <w:r w:rsidRPr="00096EFE">
        <w:rPr>
          <w:i/>
          <w:iCs/>
          <w:sz w:val="20"/>
        </w:rPr>
        <w:t>е</w:t>
      </w:r>
      <w:r w:rsidRPr="00096EFE">
        <w:rPr>
          <w:i/>
          <w:iCs/>
          <w:sz w:val="20"/>
        </w:rPr>
        <w:t xml:space="preserve">монократических </w:t>
      </w:r>
      <w:r w:rsidRPr="00096EFE">
        <w:rPr>
          <w:b/>
          <w:bCs/>
          <w:i/>
          <w:iCs/>
          <w:sz w:val="20"/>
        </w:rPr>
        <w:t>ре</w:t>
      </w:r>
      <w:r w:rsidRPr="00096EFE">
        <w:rPr>
          <w:i/>
          <w:iCs/>
          <w:sz w:val="20"/>
        </w:rPr>
        <w:t>-форм?»</w:t>
      </w:r>
      <w:r w:rsidRPr="00096EFE">
        <w:rPr>
          <w:sz w:val="20"/>
        </w:rPr>
        <w:t>. Вот вам и «нарушения общественного воспроизводства». А чтобы выжить самому «эконо</w:t>
      </w:r>
      <w:r w:rsidRPr="00096EFE">
        <w:rPr>
          <w:sz w:val="20"/>
        </w:rPr>
        <w:softHyphen/>
        <w:t>мисту», он, пр</w:t>
      </w:r>
      <w:r w:rsidRPr="00096EFE">
        <w:rPr>
          <w:sz w:val="20"/>
        </w:rPr>
        <w:t>е</w:t>
      </w:r>
      <w:r w:rsidRPr="00096EFE">
        <w:rPr>
          <w:sz w:val="20"/>
        </w:rPr>
        <w:t>дотвращая гибель тех, кто его кормит и одевает, по своей «доброте» увеличивает им зарплату до двух бумажек за еди</w:t>
      </w:r>
      <w:r w:rsidRPr="00096EFE">
        <w:rPr>
          <w:sz w:val="20"/>
        </w:rPr>
        <w:softHyphen/>
        <w:t>ницу товара. Так появляется ещё одна «первопричина» инфляции, Вызванная «пов</w:t>
      </w:r>
      <w:r w:rsidRPr="00096EFE">
        <w:rPr>
          <w:sz w:val="20"/>
        </w:rPr>
        <w:t>ы</w:t>
      </w:r>
      <w:r w:rsidRPr="00096EFE">
        <w:rPr>
          <w:sz w:val="20"/>
        </w:rPr>
        <w:t>шением заработной платы».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sz w:val="20"/>
        </w:rPr>
        <w:t>Если кто-то полагает, что рассмотренная модель слишком гру</w:t>
      </w:r>
      <w:r w:rsidRPr="00096EFE">
        <w:rPr>
          <w:sz w:val="20"/>
        </w:rPr>
        <w:softHyphen/>
        <w:t>бое приближение к де</w:t>
      </w:r>
      <w:r w:rsidRPr="00096EFE">
        <w:rPr>
          <w:sz w:val="20"/>
        </w:rPr>
        <w:t>й</w:t>
      </w:r>
      <w:r w:rsidRPr="00096EFE">
        <w:rPr>
          <w:sz w:val="20"/>
        </w:rPr>
        <w:t xml:space="preserve">ствительности, то он ошибается. К середине </w:t>
      </w:r>
      <w:r w:rsidRPr="00096EFE">
        <w:rPr>
          <w:b/>
          <w:bCs/>
          <w:sz w:val="20"/>
        </w:rPr>
        <w:t>1998 года</w:t>
      </w:r>
      <w:r w:rsidRPr="00096EFE">
        <w:rPr>
          <w:sz w:val="20"/>
        </w:rPr>
        <w:t xml:space="preserve"> объём рынка ГКО составил свыше </w:t>
      </w:r>
      <w:r w:rsidRPr="00096EFE">
        <w:rPr>
          <w:b/>
          <w:bCs/>
          <w:sz w:val="20"/>
        </w:rPr>
        <w:t>300 млрд. руб.</w:t>
      </w:r>
      <w:r w:rsidRPr="00096EFE">
        <w:rPr>
          <w:sz w:val="20"/>
        </w:rPr>
        <w:t xml:space="preserve"> при дене</w:t>
      </w:r>
      <w:r w:rsidRPr="00096EFE">
        <w:rPr>
          <w:sz w:val="20"/>
        </w:rPr>
        <w:t>ж</w:t>
      </w:r>
      <w:r w:rsidRPr="00096EFE">
        <w:rPr>
          <w:sz w:val="20"/>
        </w:rPr>
        <w:t xml:space="preserve">ной массе в стране около </w:t>
      </w:r>
      <w:r w:rsidRPr="00096EFE">
        <w:rPr>
          <w:b/>
          <w:bCs/>
          <w:sz w:val="20"/>
        </w:rPr>
        <w:t>370 млрд. руб.</w:t>
      </w:r>
      <w:r w:rsidRPr="00096EFE">
        <w:rPr>
          <w:sz w:val="20"/>
        </w:rPr>
        <w:t xml:space="preserve"> При этом нам не удалось зафиксировать ни одного землепашца, сталевара, шахтера и даже учителя в качестве «участников рынка ГКО». Замечу нашим читат</w:t>
      </w:r>
      <w:r w:rsidRPr="00096EFE">
        <w:rPr>
          <w:sz w:val="20"/>
        </w:rPr>
        <w:t>е</w:t>
      </w:r>
      <w:r w:rsidRPr="00096EFE">
        <w:rPr>
          <w:sz w:val="20"/>
        </w:rPr>
        <w:t>лям, что количество проживающих на «Острове Невезения» измен</w:t>
      </w:r>
      <w:r w:rsidRPr="00096EFE">
        <w:rPr>
          <w:sz w:val="20"/>
        </w:rPr>
        <w:t>я</w:t>
      </w:r>
      <w:r w:rsidRPr="00096EFE">
        <w:rPr>
          <w:sz w:val="20"/>
        </w:rPr>
        <w:t>ет лишь масштаб, но никак не влияет на характер происходя</w:t>
      </w:r>
      <w:r w:rsidRPr="00096EFE">
        <w:rPr>
          <w:sz w:val="20"/>
        </w:rPr>
        <w:softHyphen/>
        <w:t>щих процессов, описанный для 5-и человек. Однако те «экономисты» и руководители, в результате дури которых разрушена и разграблена страна и миллионы людей опущены в нищету, все они благополучно и безбедно живут и возглавляют кру</w:t>
      </w:r>
      <w:r w:rsidRPr="00096EFE">
        <w:rPr>
          <w:sz w:val="20"/>
        </w:rPr>
        <w:t>п</w:t>
      </w:r>
      <w:r w:rsidRPr="00096EFE">
        <w:rPr>
          <w:sz w:val="20"/>
        </w:rPr>
        <w:t>ные участки работы. А новые руководители, пришедшие им на смену, этих негодяев к ответствен</w:t>
      </w:r>
      <w:r w:rsidRPr="00096EFE">
        <w:rPr>
          <w:sz w:val="20"/>
        </w:rPr>
        <w:softHyphen/>
        <w:t>ности за содеянное не привлекают. Более того, эти «новые руков</w:t>
      </w:r>
      <w:r w:rsidRPr="00096EFE">
        <w:rPr>
          <w:sz w:val="20"/>
        </w:rPr>
        <w:t>о</w:t>
      </w:r>
      <w:r w:rsidRPr="00096EFE">
        <w:rPr>
          <w:sz w:val="20"/>
        </w:rPr>
        <w:t>ди</w:t>
      </w:r>
      <w:r w:rsidRPr="00096EFE">
        <w:rPr>
          <w:sz w:val="20"/>
        </w:rPr>
        <w:softHyphen/>
        <w:t>тели» продолжают тот гибельный курс, начало которому полож</w:t>
      </w:r>
      <w:r w:rsidRPr="00096EFE">
        <w:rPr>
          <w:sz w:val="20"/>
        </w:rPr>
        <w:t>и</w:t>
      </w:r>
      <w:r w:rsidRPr="00096EFE">
        <w:rPr>
          <w:sz w:val="20"/>
        </w:rPr>
        <w:t>ли первые демократизаторы.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sz w:val="20"/>
        </w:rPr>
        <w:t>Уместно будет также и сказать о том, что большинство постра</w:t>
      </w:r>
      <w:r w:rsidRPr="00096EFE">
        <w:rPr>
          <w:sz w:val="20"/>
        </w:rPr>
        <w:softHyphen/>
        <w:t>давших не хотят сам</w:t>
      </w:r>
      <w:r w:rsidRPr="00096EFE">
        <w:rPr>
          <w:sz w:val="20"/>
        </w:rPr>
        <w:t>о</w:t>
      </w:r>
      <w:r w:rsidRPr="00096EFE">
        <w:rPr>
          <w:sz w:val="20"/>
        </w:rPr>
        <w:t>стоятельно разобраться с причинами произо</w:t>
      </w:r>
      <w:r w:rsidRPr="00096EFE">
        <w:rPr>
          <w:sz w:val="20"/>
        </w:rPr>
        <w:softHyphen/>
        <w:t>шедшего со страной и с ними. Пострада</w:t>
      </w:r>
      <w:r w:rsidRPr="00096EFE">
        <w:rPr>
          <w:sz w:val="20"/>
        </w:rPr>
        <w:t>в</w:t>
      </w:r>
      <w:r w:rsidRPr="00096EFE">
        <w:rPr>
          <w:sz w:val="20"/>
        </w:rPr>
        <w:t>шие хотят, чтобы какие-то «добрые дяденьки» сделали так, чтобы им, пострадавшим, «стало хорошо» без их собстве</w:t>
      </w:r>
      <w:r w:rsidRPr="00096EFE">
        <w:rPr>
          <w:sz w:val="20"/>
        </w:rPr>
        <w:t>н</w:t>
      </w:r>
      <w:r w:rsidRPr="00096EFE">
        <w:rPr>
          <w:sz w:val="20"/>
        </w:rPr>
        <w:t>ных усилий. Но этого не произойдёт. Надо действовать самим постр</w:t>
      </w:r>
      <w:r w:rsidRPr="00096EFE">
        <w:rPr>
          <w:sz w:val="20"/>
        </w:rPr>
        <w:t>а</w:t>
      </w:r>
      <w:r w:rsidRPr="00096EFE">
        <w:rPr>
          <w:sz w:val="20"/>
        </w:rPr>
        <w:t>давшим.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sz w:val="20"/>
        </w:rPr>
        <w:t>Настала пора и администрации Президента России задать эконо</w:t>
      </w:r>
      <w:r w:rsidRPr="00096EFE">
        <w:rPr>
          <w:sz w:val="20"/>
        </w:rPr>
        <w:softHyphen/>
        <w:t xml:space="preserve">мическим темнилам вопрос: </w:t>
      </w:r>
      <w:r w:rsidRPr="00096EFE">
        <w:rPr>
          <w:i/>
          <w:iCs/>
          <w:sz w:val="20"/>
        </w:rPr>
        <w:t>«Может ли на этом «острове неве</w:t>
      </w:r>
      <w:r w:rsidRPr="00096EFE">
        <w:rPr>
          <w:i/>
          <w:iCs/>
          <w:sz w:val="20"/>
        </w:rPr>
        <w:softHyphen/>
        <w:t>зения» сократиться инфляция, если ссудный процент будет ра</w:t>
      </w:r>
      <w:r w:rsidRPr="00096EFE">
        <w:rPr>
          <w:i/>
          <w:iCs/>
          <w:sz w:val="20"/>
        </w:rPr>
        <w:softHyphen/>
        <w:t>вен 20% годовых, как это фактически существует в России се</w:t>
      </w:r>
      <w:r w:rsidRPr="00096EFE">
        <w:rPr>
          <w:i/>
          <w:iCs/>
          <w:sz w:val="20"/>
        </w:rPr>
        <w:softHyphen/>
        <w:t>годня?»</w:t>
      </w:r>
      <w:r w:rsidRPr="00096EFE">
        <w:rPr>
          <w:sz w:val="20"/>
        </w:rPr>
        <w:t xml:space="preserve"> И другой вопрос: </w:t>
      </w:r>
      <w:r w:rsidRPr="00096EFE">
        <w:rPr>
          <w:i/>
          <w:iCs/>
          <w:sz w:val="20"/>
        </w:rPr>
        <w:t>«Как так получается, что при повыше</w:t>
      </w:r>
      <w:r w:rsidRPr="00096EFE">
        <w:rPr>
          <w:i/>
          <w:iCs/>
          <w:sz w:val="20"/>
        </w:rPr>
        <w:softHyphen/>
        <w:t>нии мировых цен на нефть, следствием чего должна бы быть дефляция, сопр</w:t>
      </w:r>
      <w:r w:rsidRPr="00096EFE">
        <w:rPr>
          <w:i/>
          <w:iCs/>
          <w:sz w:val="20"/>
        </w:rPr>
        <w:t>о</w:t>
      </w:r>
      <w:r w:rsidRPr="00096EFE">
        <w:rPr>
          <w:i/>
          <w:iCs/>
          <w:sz w:val="20"/>
        </w:rPr>
        <w:t>вождающаяся снижением цен в России, у нас цены наоборот – ра</w:t>
      </w:r>
      <w:r w:rsidRPr="00096EFE">
        <w:rPr>
          <w:i/>
          <w:iCs/>
          <w:sz w:val="20"/>
        </w:rPr>
        <w:t>с</w:t>
      </w:r>
      <w:r w:rsidRPr="00096EFE">
        <w:rPr>
          <w:i/>
          <w:iCs/>
          <w:sz w:val="20"/>
        </w:rPr>
        <w:t>тут?»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sz w:val="20"/>
        </w:rPr>
        <w:t>Рост тарифов естественных монополий также неизбежно «рас</w:t>
      </w:r>
      <w:r w:rsidRPr="00096EFE">
        <w:rPr>
          <w:sz w:val="20"/>
        </w:rPr>
        <w:softHyphen/>
        <w:t>кручивает» инфляцию. Вместе с системой ростовщичества это об</w:t>
      </w:r>
      <w:r w:rsidRPr="00096EFE">
        <w:rPr>
          <w:sz w:val="20"/>
        </w:rPr>
        <w:softHyphen/>
        <w:t>разует замкнутый круг: ростовщичество – и</w:t>
      </w:r>
      <w:r w:rsidRPr="00096EFE">
        <w:rPr>
          <w:sz w:val="20"/>
        </w:rPr>
        <w:t>н</w:t>
      </w:r>
      <w:r w:rsidRPr="00096EFE">
        <w:rPr>
          <w:sz w:val="20"/>
        </w:rPr>
        <w:t xml:space="preserve">фляция – повышение тарифов – </w:t>
      </w:r>
      <w:r w:rsidRPr="00096EFE">
        <w:rPr>
          <w:sz w:val="20"/>
        </w:rPr>
        <w:lastRenderedPageBreak/>
        <w:t>инфляция – ростовщичество. Выйти из этого замкнутого круга невозможно без зак</w:t>
      </w:r>
      <w:r w:rsidRPr="00096EFE">
        <w:rPr>
          <w:sz w:val="20"/>
        </w:rPr>
        <w:t>о</w:t>
      </w:r>
      <w:r w:rsidRPr="00096EFE">
        <w:rPr>
          <w:sz w:val="20"/>
        </w:rPr>
        <w:t>нодательного запрета либо на ростовщи</w:t>
      </w:r>
      <w:r w:rsidRPr="00096EFE">
        <w:rPr>
          <w:sz w:val="20"/>
        </w:rPr>
        <w:softHyphen/>
        <w:t>чество, либо на увеличение тарифов на продукцию естественных монополий, а лучше на то и другое вместе. В США пересмотр тари</w:t>
      </w:r>
      <w:r w:rsidRPr="00096EFE">
        <w:rPr>
          <w:sz w:val="20"/>
        </w:rPr>
        <w:softHyphen/>
        <w:t>фов естественных монополий принадлежит Конгрессу. В условиях современной России с её коррупцией и грызнёй кланов осуществить запрет на ростовщичество и рост тарифов естественных монополий возможно Указом През</w:t>
      </w:r>
      <w:r w:rsidRPr="00096EFE">
        <w:rPr>
          <w:sz w:val="20"/>
        </w:rPr>
        <w:t>и</w:t>
      </w:r>
      <w:r w:rsidRPr="00096EFE">
        <w:rPr>
          <w:sz w:val="20"/>
        </w:rPr>
        <w:t>дента.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sz w:val="20"/>
        </w:rPr>
        <w:t>На примере только одной этой «частности» с инфляцией вам дол</w:t>
      </w:r>
      <w:r w:rsidRPr="00096EFE">
        <w:rPr>
          <w:sz w:val="20"/>
        </w:rPr>
        <w:softHyphen/>
        <w:t>жно стать понятным предназначение всех псевдопатриотов типа З</w:t>
      </w:r>
      <w:r w:rsidRPr="00096EFE">
        <w:rPr>
          <w:sz w:val="20"/>
        </w:rPr>
        <w:t>ю</w:t>
      </w:r>
      <w:r w:rsidRPr="00096EFE">
        <w:rPr>
          <w:sz w:val="20"/>
        </w:rPr>
        <w:t xml:space="preserve">ганова, Глазьева, Рогозина и пр. Вот уж поистине </w:t>
      </w:r>
      <w:r w:rsidRPr="00096EFE">
        <w:rPr>
          <w:i/>
          <w:iCs/>
          <w:sz w:val="20"/>
        </w:rPr>
        <w:t>«знает кошка, чьё мясо съела»</w:t>
      </w:r>
      <w:r w:rsidRPr="00096EFE">
        <w:rPr>
          <w:sz w:val="20"/>
        </w:rPr>
        <w:t>. Ни одного намёка на Центральный банк, ссудный пр</w:t>
      </w:r>
      <w:r w:rsidRPr="00096EFE">
        <w:rPr>
          <w:sz w:val="20"/>
        </w:rPr>
        <w:t>о</w:t>
      </w:r>
      <w:r w:rsidRPr="00096EFE">
        <w:rPr>
          <w:sz w:val="20"/>
        </w:rPr>
        <w:t>цент и прочие почему-то «незаметные» для их глаз обстоятель</w:t>
      </w:r>
      <w:r w:rsidRPr="00096EFE">
        <w:rPr>
          <w:sz w:val="20"/>
        </w:rPr>
        <w:softHyphen/>
        <w:t>ства вы от них не усл</w:t>
      </w:r>
      <w:r w:rsidRPr="00096EFE">
        <w:rPr>
          <w:sz w:val="20"/>
        </w:rPr>
        <w:t>ы</w:t>
      </w:r>
      <w:r w:rsidRPr="00096EFE">
        <w:rPr>
          <w:sz w:val="20"/>
        </w:rPr>
        <w:t>шите.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sz w:val="20"/>
        </w:rPr>
        <w:t>Как-то, выступая на телевидении, «лучший банкир» всех времён и народов В.В. Г</w:t>
      </w:r>
      <w:r w:rsidRPr="00096EFE">
        <w:rPr>
          <w:sz w:val="20"/>
        </w:rPr>
        <w:t>е</w:t>
      </w:r>
      <w:r w:rsidRPr="00096EFE">
        <w:rPr>
          <w:sz w:val="20"/>
        </w:rPr>
        <w:t xml:space="preserve">ращенко с многозначительной улыбкой парировал попытку «невежд» задать вопрос по поводу причин инфляции: </w:t>
      </w:r>
      <w:r w:rsidRPr="00096EFE">
        <w:rPr>
          <w:i/>
          <w:iCs/>
          <w:sz w:val="20"/>
        </w:rPr>
        <w:t>«И</w:t>
      </w:r>
      <w:r w:rsidRPr="00096EFE">
        <w:rPr>
          <w:i/>
          <w:iCs/>
          <w:sz w:val="20"/>
        </w:rPr>
        <w:t>н</w:t>
      </w:r>
      <w:r w:rsidRPr="00096EFE">
        <w:rPr>
          <w:i/>
          <w:iCs/>
          <w:sz w:val="20"/>
        </w:rPr>
        <w:t>ф</w:t>
      </w:r>
      <w:r w:rsidRPr="00096EFE">
        <w:rPr>
          <w:i/>
          <w:iCs/>
          <w:sz w:val="20"/>
        </w:rPr>
        <w:softHyphen/>
        <w:t>ляции не бывает только на кладбище»</w:t>
      </w:r>
      <w:r w:rsidRPr="00096EFE">
        <w:rPr>
          <w:sz w:val="20"/>
        </w:rPr>
        <w:t>. Точность этого афоризма вызывает большие сомнения, этот афоризм справедлив исключительно в би</w:t>
      </w:r>
      <w:r w:rsidRPr="00096EFE">
        <w:rPr>
          <w:sz w:val="20"/>
        </w:rPr>
        <w:t>б</w:t>
      </w:r>
      <w:r w:rsidRPr="00096EFE">
        <w:rPr>
          <w:sz w:val="20"/>
        </w:rPr>
        <w:t>лейских воровских догматах, когда «вздутие» денежной массы считается само собой разумеющимся источником личных и корпо</w:t>
      </w:r>
      <w:r w:rsidRPr="00096EFE">
        <w:rPr>
          <w:sz w:val="20"/>
        </w:rPr>
        <w:softHyphen/>
        <w:t>ративных «доходов» от воровства, осв</w:t>
      </w:r>
      <w:r w:rsidRPr="00096EFE">
        <w:rPr>
          <w:sz w:val="20"/>
        </w:rPr>
        <w:t>я</w:t>
      </w:r>
      <w:r w:rsidRPr="00096EFE">
        <w:rPr>
          <w:sz w:val="20"/>
        </w:rPr>
        <w:t>щённого Библией.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sz w:val="20"/>
        </w:rPr>
        <w:t>История хранит иные примеры. Осмысливший причины инфля</w:t>
      </w:r>
      <w:r w:rsidRPr="00096EFE">
        <w:rPr>
          <w:sz w:val="20"/>
        </w:rPr>
        <w:softHyphen/>
        <w:t>ции и уничтоживший схемы глобального ростовщического ограбле</w:t>
      </w:r>
      <w:r w:rsidRPr="00096EFE">
        <w:rPr>
          <w:sz w:val="20"/>
        </w:rPr>
        <w:softHyphen/>
        <w:t xml:space="preserve">ния, </w:t>
      </w:r>
      <w:r w:rsidRPr="00096EFE">
        <w:rPr>
          <w:b/>
          <w:bCs/>
          <w:sz w:val="20"/>
        </w:rPr>
        <w:t>И.В. Сталин</w:t>
      </w:r>
      <w:r w:rsidRPr="00096EFE">
        <w:rPr>
          <w:sz w:val="20"/>
        </w:rPr>
        <w:t>, опередив время, впервые в истории человече</w:t>
      </w:r>
      <w:r w:rsidRPr="00096EFE">
        <w:rPr>
          <w:sz w:val="20"/>
        </w:rPr>
        <w:softHyphen/>
        <w:t xml:space="preserve">ства продемонстрировал возможности </w:t>
      </w:r>
      <w:r w:rsidRPr="00096EFE">
        <w:rPr>
          <w:b/>
          <w:bCs/>
          <w:sz w:val="20"/>
        </w:rPr>
        <w:t>безинфляционного разви</w:t>
      </w:r>
      <w:r w:rsidRPr="00096EFE">
        <w:rPr>
          <w:b/>
          <w:bCs/>
          <w:sz w:val="20"/>
        </w:rPr>
        <w:softHyphen/>
        <w:t>тия экон</w:t>
      </w:r>
      <w:r w:rsidRPr="00096EFE">
        <w:rPr>
          <w:b/>
          <w:bCs/>
          <w:sz w:val="20"/>
        </w:rPr>
        <w:t>о</w:t>
      </w:r>
      <w:r w:rsidRPr="00096EFE">
        <w:rPr>
          <w:b/>
          <w:bCs/>
          <w:sz w:val="20"/>
        </w:rPr>
        <w:t>мики</w:t>
      </w:r>
      <w:r w:rsidRPr="00096EFE">
        <w:rPr>
          <w:sz w:val="20"/>
        </w:rPr>
        <w:t xml:space="preserve"> страны, опираясь при этом на закон сохранения де</w:t>
      </w:r>
      <w:r w:rsidRPr="00096EFE">
        <w:rPr>
          <w:sz w:val="20"/>
        </w:rPr>
        <w:softHyphen/>
        <w:t>нег как той технологической среды, которая обслуживает товарообо</w:t>
      </w:r>
      <w:r w:rsidRPr="00096EFE">
        <w:rPr>
          <w:sz w:val="20"/>
        </w:rPr>
        <w:softHyphen/>
        <w:t>рот, т.е. циркуляцию товаров в обществе. Именно так и должно быть в гос</w:t>
      </w:r>
      <w:r w:rsidRPr="00096EFE">
        <w:rPr>
          <w:sz w:val="20"/>
        </w:rPr>
        <w:t>у</w:t>
      </w:r>
      <w:r w:rsidRPr="00096EFE">
        <w:rPr>
          <w:sz w:val="20"/>
        </w:rPr>
        <w:t>дарстве, которое исключило в общественных отношениях на</w:t>
      </w:r>
      <w:r w:rsidRPr="00096EFE">
        <w:rPr>
          <w:sz w:val="20"/>
        </w:rPr>
        <w:softHyphen/>
        <w:t>рода своей страны паразитирование бездельников и неумех на труде ч</w:t>
      </w:r>
      <w:r w:rsidRPr="00096EFE">
        <w:rPr>
          <w:sz w:val="20"/>
        </w:rPr>
        <w:t>е</w:t>
      </w:r>
      <w:r w:rsidRPr="00096EFE">
        <w:rPr>
          <w:sz w:val="20"/>
        </w:rPr>
        <w:t>стных людей, тружениках. Повышение качества управления, вне</w:t>
      </w:r>
      <w:r w:rsidRPr="00096EFE">
        <w:rPr>
          <w:sz w:val="20"/>
        </w:rPr>
        <w:softHyphen/>
        <w:t>дрение технологических достижений должны с неизбежностью вес</w:t>
      </w:r>
      <w:r w:rsidRPr="00096EFE">
        <w:rPr>
          <w:sz w:val="20"/>
        </w:rPr>
        <w:softHyphen/>
        <w:t xml:space="preserve">ти </w:t>
      </w:r>
      <w:r w:rsidRPr="00096EFE">
        <w:rPr>
          <w:b/>
          <w:bCs/>
          <w:sz w:val="20"/>
        </w:rPr>
        <w:t>к систематическому неуклонному сн</w:t>
      </w:r>
      <w:r w:rsidRPr="00096EFE">
        <w:rPr>
          <w:b/>
          <w:bCs/>
          <w:sz w:val="20"/>
        </w:rPr>
        <w:t>и</w:t>
      </w:r>
      <w:r w:rsidRPr="00096EFE">
        <w:rPr>
          <w:b/>
          <w:bCs/>
          <w:sz w:val="20"/>
        </w:rPr>
        <w:t>жению цен</w:t>
      </w:r>
      <w:r w:rsidRPr="00096EFE">
        <w:rPr>
          <w:sz w:val="20"/>
        </w:rPr>
        <w:t xml:space="preserve"> на произво</w:t>
      </w:r>
      <w:r w:rsidRPr="00096EFE">
        <w:rPr>
          <w:sz w:val="20"/>
        </w:rPr>
        <w:softHyphen/>
        <w:t>димую всем обществом, всеми людьми, продукцию. При этом именно пре</w:t>
      </w:r>
      <w:r w:rsidRPr="00096EFE">
        <w:rPr>
          <w:sz w:val="20"/>
        </w:rPr>
        <w:t>й</w:t>
      </w:r>
      <w:r w:rsidRPr="00096EFE">
        <w:rPr>
          <w:sz w:val="20"/>
        </w:rPr>
        <w:t>скурант цен и является численной мерой вектора ошибки управле</w:t>
      </w:r>
      <w:r w:rsidRPr="00096EFE">
        <w:rPr>
          <w:sz w:val="20"/>
        </w:rPr>
        <w:softHyphen/>
        <w:t xml:space="preserve">ния народно-хозяйственным комплексом – </w:t>
      </w:r>
      <w:r w:rsidRPr="00096EFE">
        <w:rPr>
          <w:b/>
          <w:bCs/>
          <w:sz w:val="20"/>
        </w:rPr>
        <w:t>чем ниже цены, тем выше качество управления</w:t>
      </w:r>
      <w:r w:rsidRPr="00096EFE">
        <w:rPr>
          <w:sz w:val="20"/>
        </w:rPr>
        <w:t>. По этим критериям и следует оцен</w:t>
      </w:r>
      <w:r w:rsidRPr="00096EFE">
        <w:rPr>
          <w:sz w:val="20"/>
        </w:rPr>
        <w:t>и</w:t>
      </w:r>
      <w:r w:rsidRPr="00096EFE">
        <w:rPr>
          <w:sz w:val="20"/>
        </w:rPr>
        <w:t>вать спо</w:t>
      </w:r>
      <w:r w:rsidRPr="00096EFE">
        <w:rPr>
          <w:sz w:val="20"/>
        </w:rPr>
        <w:softHyphen/>
        <w:t>собности к общественно-полезному управлению высших руководите</w:t>
      </w:r>
      <w:r w:rsidRPr="00096EFE">
        <w:rPr>
          <w:sz w:val="20"/>
        </w:rPr>
        <w:softHyphen/>
        <w:t>лей страны и в первую очередь министров экономики и ф</w:t>
      </w:r>
      <w:r w:rsidRPr="00096EFE">
        <w:rPr>
          <w:sz w:val="20"/>
        </w:rPr>
        <w:t>и</w:t>
      </w:r>
      <w:r w:rsidRPr="00096EFE">
        <w:rPr>
          <w:sz w:val="20"/>
        </w:rPr>
        <w:t>нансов.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sz w:val="20"/>
        </w:rPr>
        <w:t xml:space="preserve">Афоризму Геращенко противостоит афоризм Людвига Эрхарда: </w:t>
      </w:r>
      <w:r w:rsidRPr="00096EFE">
        <w:rPr>
          <w:i/>
          <w:iCs/>
          <w:sz w:val="20"/>
        </w:rPr>
        <w:t>«Инфляция – не закон развития, а дело рук дураков, управляю</w:t>
      </w:r>
      <w:r w:rsidRPr="00096EFE">
        <w:rPr>
          <w:i/>
          <w:iCs/>
          <w:sz w:val="20"/>
        </w:rPr>
        <w:softHyphen/>
        <w:t>щих государством»</w:t>
      </w:r>
      <w:r w:rsidRPr="00096EFE">
        <w:rPr>
          <w:sz w:val="20"/>
        </w:rPr>
        <w:t>. В отличие от Геращенко, под руководством (управл</w:t>
      </w:r>
      <w:r w:rsidRPr="00096EFE">
        <w:rPr>
          <w:sz w:val="20"/>
        </w:rPr>
        <w:t>е</w:t>
      </w:r>
      <w:r w:rsidRPr="00096EFE">
        <w:rPr>
          <w:sz w:val="20"/>
        </w:rPr>
        <w:t>нием) которого разрушено народное хозяйство страны, под руков</w:t>
      </w:r>
      <w:r w:rsidRPr="00096EFE">
        <w:rPr>
          <w:sz w:val="20"/>
        </w:rPr>
        <w:t>о</w:t>
      </w:r>
      <w:r w:rsidRPr="00096EFE">
        <w:rPr>
          <w:sz w:val="20"/>
        </w:rPr>
        <w:t>дством Эрхарда была возрождена из послевоенных руин За</w:t>
      </w:r>
      <w:r w:rsidRPr="00096EFE">
        <w:rPr>
          <w:sz w:val="20"/>
        </w:rPr>
        <w:softHyphen/>
        <w:t>падная Германия. В исторической литературе это возрождение было назв</w:t>
      </w:r>
      <w:r w:rsidRPr="00096EFE">
        <w:rPr>
          <w:sz w:val="20"/>
        </w:rPr>
        <w:t>а</w:t>
      </w:r>
      <w:r w:rsidRPr="00096EFE">
        <w:rPr>
          <w:sz w:val="20"/>
        </w:rPr>
        <w:t>но «германским чудом». И хотя с точки зрения КОБы в созда</w:t>
      </w:r>
      <w:r w:rsidRPr="00096EFE">
        <w:rPr>
          <w:sz w:val="20"/>
        </w:rPr>
        <w:softHyphen/>
        <w:t xml:space="preserve">нии «чуда» есть много «тонкостей» (о них разговор отдельный), но отрицать очевидное невозможно. </w:t>
      </w:r>
      <w:r w:rsidRPr="00096EFE">
        <w:rPr>
          <w:b/>
          <w:bCs/>
          <w:sz w:val="20"/>
        </w:rPr>
        <w:t>Геращенко – разрушил страну, Э</w:t>
      </w:r>
      <w:r w:rsidRPr="00096EFE">
        <w:rPr>
          <w:b/>
          <w:bCs/>
          <w:sz w:val="20"/>
        </w:rPr>
        <w:t>р</w:t>
      </w:r>
      <w:r w:rsidRPr="00096EFE">
        <w:rPr>
          <w:b/>
          <w:bCs/>
          <w:sz w:val="20"/>
        </w:rPr>
        <w:t>хард – возродил.</w:t>
      </w:r>
      <w:r w:rsidRPr="00096EFE">
        <w:rPr>
          <w:sz w:val="20"/>
        </w:rPr>
        <w:t xml:space="preserve"> Так чей афоризм в отнош</w:t>
      </w:r>
      <w:r w:rsidRPr="00096EFE">
        <w:rPr>
          <w:sz w:val="20"/>
        </w:rPr>
        <w:t>е</w:t>
      </w:r>
      <w:r w:rsidRPr="00096EFE">
        <w:rPr>
          <w:sz w:val="20"/>
        </w:rPr>
        <w:t>нии инфляции авто</w:t>
      </w:r>
      <w:r w:rsidRPr="00096EFE">
        <w:rPr>
          <w:sz w:val="20"/>
        </w:rPr>
        <w:softHyphen/>
        <w:t>ритетнее? Вот по Л. Эрхарду и получается, что нашей страной пра</w:t>
      </w:r>
      <w:r w:rsidRPr="00096EFE">
        <w:rPr>
          <w:sz w:val="20"/>
        </w:rPr>
        <w:softHyphen/>
        <w:t>вят дураки, что и было оглашено в 2006 году Путиным и Фрадк</w:t>
      </w:r>
      <w:r w:rsidRPr="00096EFE">
        <w:rPr>
          <w:sz w:val="20"/>
        </w:rPr>
        <w:t>о</w:t>
      </w:r>
      <w:r w:rsidRPr="00096EFE">
        <w:rPr>
          <w:sz w:val="20"/>
        </w:rPr>
        <w:t xml:space="preserve">вым, правда не так откровенно, а завуалированно – </w:t>
      </w:r>
      <w:r w:rsidRPr="00096EFE">
        <w:rPr>
          <w:b/>
          <w:bCs/>
          <w:sz w:val="20"/>
        </w:rPr>
        <w:t>«профнепригод</w:t>
      </w:r>
      <w:r w:rsidRPr="00096EFE">
        <w:rPr>
          <w:b/>
          <w:bCs/>
          <w:sz w:val="20"/>
        </w:rPr>
        <w:softHyphen/>
        <w:t>ность»</w:t>
      </w:r>
      <w:r w:rsidRPr="00096EFE">
        <w:rPr>
          <w:sz w:val="20"/>
        </w:rPr>
        <w:t>. В связи с этим вспоминается «Песенка о дураках» Булата Окуджавы:</w:t>
      </w:r>
    </w:p>
    <w:p w:rsidR="00BB197C" w:rsidRPr="00096EFE" w:rsidRDefault="00BB197C" w:rsidP="00BB197C">
      <w:pPr>
        <w:spacing w:line="0" w:lineRule="atLeast"/>
        <w:ind w:firstLine="170"/>
        <w:jc w:val="center"/>
        <w:rPr>
          <w:rFonts w:ascii="Times New Roman" w:hAnsi="Times New Roman"/>
          <w:sz w:val="20"/>
        </w:rPr>
      </w:pPr>
      <w:r w:rsidRPr="00096EFE">
        <w:rPr>
          <w:rFonts w:ascii="Times New Roman" w:hAnsi="Times New Roman"/>
          <w:i/>
          <w:iCs/>
          <w:sz w:val="20"/>
        </w:rPr>
        <w:t>Вот так и ведётся на нашем веку:</w:t>
      </w:r>
    </w:p>
    <w:p w:rsidR="00BB197C" w:rsidRPr="00096EFE" w:rsidRDefault="00BB197C" w:rsidP="00BB197C">
      <w:pPr>
        <w:spacing w:line="0" w:lineRule="atLeast"/>
        <w:ind w:firstLine="170"/>
        <w:jc w:val="center"/>
        <w:rPr>
          <w:rFonts w:ascii="Times New Roman" w:hAnsi="Times New Roman"/>
          <w:sz w:val="20"/>
        </w:rPr>
      </w:pPr>
      <w:r w:rsidRPr="00096EFE">
        <w:rPr>
          <w:rFonts w:ascii="Times New Roman" w:hAnsi="Times New Roman"/>
          <w:i/>
          <w:iCs/>
          <w:sz w:val="20"/>
        </w:rPr>
        <w:t>на каждый прилив – по отливу,</w:t>
      </w:r>
    </w:p>
    <w:p w:rsidR="00BB197C" w:rsidRPr="00096EFE" w:rsidRDefault="00BB197C" w:rsidP="00BB197C">
      <w:pPr>
        <w:spacing w:line="0" w:lineRule="atLeast"/>
        <w:ind w:firstLine="170"/>
        <w:jc w:val="center"/>
        <w:rPr>
          <w:rFonts w:ascii="Times New Roman" w:hAnsi="Times New Roman"/>
          <w:sz w:val="20"/>
        </w:rPr>
      </w:pPr>
      <w:r w:rsidRPr="00096EFE">
        <w:rPr>
          <w:rFonts w:ascii="Times New Roman" w:hAnsi="Times New Roman"/>
          <w:i/>
          <w:iCs/>
          <w:sz w:val="20"/>
        </w:rPr>
        <w:t>на каждого умного – по дураку,</w:t>
      </w:r>
    </w:p>
    <w:p w:rsidR="00BB197C" w:rsidRPr="00096EFE" w:rsidRDefault="00BB197C" w:rsidP="00BB197C">
      <w:pPr>
        <w:spacing w:line="0" w:lineRule="atLeast"/>
        <w:ind w:firstLine="170"/>
        <w:jc w:val="center"/>
        <w:rPr>
          <w:rFonts w:ascii="Times New Roman" w:hAnsi="Times New Roman"/>
          <w:sz w:val="20"/>
        </w:rPr>
      </w:pPr>
      <w:r w:rsidRPr="00096EFE">
        <w:rPr>
          <w:rFonts w:ascii="Times New Roman" w:hAnsi="Times New Roman"/>
          <w:i/>
          <w:iCs/>
          <w:sz w:val="20"/>
        </w:rPr>
        <w:t>всё поровну, всё справедливо.</w:t>
      </w:r>
    </w:p>
    <w:p w:rsidR="00BB197C" w:rsidRPr="00096EFE" w:rsidRDefault="00BB197C" w:rsidP="00BB197C">
      <w:pPr>
        <w:spacing w:line="0" w:lineRule="atLeast"/>
        <w:ind w:firstLine="170"/>
        <w:jc w:val="center"/>
        <w:rPr>
          <w:rFonts w:ascii="Times New Roman" w:hAnsi="Times New Roman"/>
          <w:sz w:val="20"/>
        </w:rPr>
      </w:pPr>
      <w:r w:rsidRPr="00096EFE">
        <w:rPr>
          <w:rFonts w:ascii="Times New Roman" w:hAnsi="Times New Roman"/>
          <w:i/>
          <w:iCs/>
          <w:sz w:val="20"/>
        </w:rPr>
        <w:t>Но принцип такой дураком не с руки,</w:t>
      </w:r>
    </w:p>
    <w:p w:rsidR="00BB197C" w:rsidRPr="00096EFE" w:rsidRDefault="00BB197C" w:rsidP="00BB197C">
      <w:pPr>
        <w:spacing w:line="0" w:lineRule="atLeast"/>
        <w:ind w:firstLine="170"/>
        <w:jc w:val="center"/>
        <w:rPr>
          <w:rFonts w:ascii="Times New Roman" w:hAnsi="Times New Roman"/>
          <w:sz w:val="20"/>
        </w:rPr>
      </w:pPr>
      <w:r w:rsidRPr="00096EFE">
        <w:rPr>
          <w:rFonts w:ascii="Times New Roman" w:hAnsi="Times New Roman"/>
          <w:i/>
          <w:iCs/>
          <w:sz w:val="20"/>
        </w:rPr>
        <w:t>с любых расстояний их видно.</w:t>
      </w:r>
    </w:p>
    <w:p w:rsidR="00BB197C" w:rsidRPr="00096EFE" w:rsidRDefault="00BB197C" w:rsidP="00BB197C">
      <w:pPr>
        <w:spacing w:line="0" w:lineRule="atLeast"/>
        <w:ind w:firstLine="170"/>
        <w:jc w:val="center"/>
        <w:rPr>
          <w:rFonts w:ascii="Times New Roman" w:hAnsi="Times New Roman"/>
          <w:sz w:val="20"/>
        </w:rPr>
      </w:pPr>
      <w:r w:rsidRPr="00096EFE">
        <w:rPr>
          <w:rFonts w:ascii="Times New Roman" w:hAnsi="Times New Roman"/>
          <w:i/>
          <w:iCs/>
          <w:sz w:val="20"/>
        </w:rPr>
        <w:t>Кричат дуракам: «Дураки, дураки»!</w:t>
      </w:r>
    </w:p>
    <w:p w:rsidR="00BB197C" w:rsidRPr="00096EFE" w:rsidRDefault="00BB197C" w:rsidP="00BB197C">
      <w:pPr>
        <w:spacing w:line="0" w:lineRule="atLeast"/>
        <w:ind w:firstLine="170"/>
        <w:jc w:val="center"/>
        <w:rPr>
          <w:rFonts w:ascii="Times New Roman" w:hAnsi="Times New Roman"/>
          <w:sz w:val="20"/>
        </w:rPr>
      </w:pPr>
      <w:r w:rsidRPr="00096EFE">
        <w:rPr>
          <w:rFonts w:ascii="Times New Roman" w:hAnsi="Times New Roman"/>
          <w:i/>
          <w:iCs/>
          <w:sz w:val="20"/>
        </w:rPr>
        <w:t>А это им очень обидно.</w:t>
      </w:r>
    </w:p>
    <w:p w:rsidR="00BB197C" w:rsidRPr="00096EFE" w:rsidRDefault="00BB197C" w:rsidP="00BB197C">
      <w:pPr>
        <w:spacing w:line="0" w:lineRule="atLeast"/>
        <w:ind w:firstLine="170"/>
        <w:jc w:val="center"/>
        <w:rPr>
          <w:rFonts w:ascii="Times New Roman" w:hAnsi="Times New Roman"/>
          <w:sz w:val="20"/>
        </w:rPr>
      </w:pPr>
      <w:r w:rsidRPr="00096EFE">
        <w:rPr>
          <w:rFonts w:ascii="Times New Roman" w:hAnsi="Times New Roman"/>
          <w:i/>
          <w:iCs/>
          <w:sz w:val="20"/>
        </w:rPr>
        <w:t>И чтоб не краснеть за себя дураку,</w:t>
      </w:r>
    </w:p>
    <w:p w:rsidR="00BB197C" w:rsidRPr="00096EFE" w:rsidRDefault="00BB197C" w:rsidP="00BB197C">
      <w:pPr>
        <w:spacing w:line="0" w:lineRule="atLeast"/>
        <w:ind w:firstLine="170"/>
        <w:jc w:val="center"/>
        <w:rPr>
          <w:rFonts w:ascii="Times New Roman" w:hAnsi="Times New Roman"/>
          <w:sz w:val="20"/>
        </w:rPr>
      </w:pPr>
      <w:r w:rsidRPr="00096EFE">
        <w:rPr>
          <w:rFonts w:ascii="Times New Roman" w:hAnsi="Times New Roman"/>
          <w:i/>
          <w:iCs/>
          <w:sz w:val="20"/>
        </w:rPr>
        <w:t>чтоб каждый был выделен, каждый,</w:t>
      </w:r>
    </w:p>
    <w:p w:rsidR="00BB197C" w:rsidRPr="00096EFE" w:rsidRDefault="00BB197C" w:rsidP="00BB197C">
      <w:pPr>
        <w:spacing w:line="0" w:lineRule="atLeast"/>
        <w:ind w:firstLine="170"/>
        <w:jc w:val="center"/>
        <w:rPr>
          <w:rFonts w:ascii="Times New Roman" w:hAnsi="Times New Roman"/>
          <w:sz w:val="20"/>
        </w:rPr>
      </w:pPr>
      <w:r w:rsidRPr="00096EFE">
        <w:rPr>
          <w:rFonts w:ascii="Times New Roman" w:hAnsi="Times New Roman"/>
          <w:i/>
          <w:iCs/>
          <w:sz w:val="20"/>
        </w:rPr>
        <w:t>на каждого умного – по ярлыку</w:t>
      </w:r>
    </w:p>
    <w:p w:rsidR="00BB197C" w:rsidRPr="00096EFE" w:rsidRDefault="00BB197C" w:rsidP="00BB197C">
      <w:pPr>
        <w:spacing w:line="0" w:lineRule="atLeast"/>
        <w:ind w:firstLine="170"/>
        <w:jc w:val="center"/>
        <w:rPr>
          <w:rFonts w:ascii="Times New Roman" w:hAnsi="Times New Roman"/>
          <w:sz w:val="20"/>
        </w:rPr>
      </w:pPr>
      <w:r w:rsidRPr="00096EFE">
        <w:rPr>
          <w:rFonts w:ascii="Times New Roman" w:hAnsi="Times New Roman"/>
          <w:i/>
          <w:iCs/>
          <w:sz w:val="20"/>
        </w:rPr>
        <w:t>повешено было однажды.</w:t>
      </w:r>
    </w:p>
    <w:p w:rsidR="00BB197C" w:rsidRPr="00096EFE" w:rsidRDefault="00BB197C" w:rsidP="00BB197C">
      <w:pPr>
        <w:spacing w:line="0" w:lineRule="atLeast"/>
        <w:ind w:firstLine="170"/>
        <w:jc w:val="center"/>
        <w:rPr>
          <w:rFonts w:ascii="Times New Roman" w:hAnsi="Times New Roman"/>
          <w:sz w:val="20"/>
        </w:rPr>
      </w:pPr>
      <w:r w:rsidRPr="00096EFE">
        <w:rPr>
          <w:rFonts w:ascii="Times New Roman" w:hAnsi="Times New Roman"/>
          <w:i/>
          <w:iCs/>
          <w:sz w:val="20"/>
        </w:rPr>
        <w:t>Давно в обиходе у нас ярлыки –</w:t>
      </w:r>
    </w:p>
    <w:p w:rsidR="00BB197C" w:rsidRPr="00096EFE" w:rsidRDefault="00BB197C" w:rsidP="00BB197C">
      <w:pPr>
        <w:spacing w:line="0" w:lineRule="atLeast"/>
        <w:ind w:firstLine="170"/>
        <w:jc w:val="center"/>
        <w:rPr>
          <w:rFonts w:ascii="Times New Roman" w:hAnsi="Times New Roman"/>
          <w:sz w:val="20"/>
        </w:rPr>
      </w:pPr>
      <w:r w:rsidRPr="00096EFE">
        <w:rPr>
          <w:rFonts w:ascii="Times New Roman" w:hAnsi="Times New Roman"/>
          <w:i/>
          <w:iCs/>
          <w:sz w:val="20"/>
        </w:rPr>
        <w:t>по фунту на грошик на медный.</w:t>
      </w:r>
    </w:p>
    <w:p w:rsidR="00BB197C" w:rsidRPr="00096EFE" w:rsidRDefault="00BB197C" w:rsidP="00BB197C">
      <w:pPr>
        <w:spacing w:line="0" w:lineRule="atLeast"/>
        <w:ind w:firstLine="170"/>
        <w:jc w:val="center"/>
        <w:rPr>
          <w:rFonts w:ascii="Times New Roman" w:hAnsi="Times New Roman"/>
          <w:sz w:val="20"/>
        </w:rPr>
      </w:pPr>
      <w:r w:rsidRPr="00096EFE">
        <w:rPr>
          <w:rFonts w:ascii="Times New Roman" w:hAnsi="Times New Roman"/>
          <w:i/>
          <w:iCs/>
          <w:sz w:val="20"/>
        </w:rPr>
        <w:t>И умным кричат: «Дураки, дураки!»</w:t>
      </w:r>
    </w:p>
    <w:p w:rsidR="00BB197C" w:rsidRPr="00096EFE" w:rsidRDefault="00BB197C" w:rsidP="00BB197C">
      <w:pPr>
        <w:spacing w:line="0" w:lineRule="atLeast"/>
        <w:ind w:firstLine="170"/>
        <w:jc w:val="center"/>
        <w:rPr>
          <w:rFonts w:ascii="Times New Roman" w:hAnsi="Times New Roman"/>
          <w:sz w:val="20"/>
        </w:rPr>
      </w:pPr>
      <w:r w:rsidRPr="00096EFE">
        <w:rPr>
          <w:rFonts w:ascii="Times New Roman" w:hAnsi="Times New Roman"/>
          <w:i/>
          <w:iCs/>
          <w:sz w:val="20"/>
        </w:rPr>
        <w:t>А вот дураки – н</w:t>
      </w:r>
      <w:r w:rsidRPr="00096EFE">
        <w:rPr>
          <w:rFonts w:ascii="Times New Roman" w:hAnsi="Times New Roman"/>
          <w:i/>
          <w:iCs/>
          <w:sz w:val="20"/>
        </w:rPr>
        <w:t>е</w:t>
      </w:r>
      <w:r w:rsidRPr="00096EFE">
        <w:rPr>
          <w:rFonts w:ascii="Times New Roman" w:hAnsi="Times New Roman"/>
          <w:i/>
          <w:iCs/>
          <w:sz w:val="20"/>
        </w:rPr>
        <w:t>заметны.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sz w:val="20"/>
        </w:rPr>
        <w:t>Очень долго о</w:t>
      </w:r>
      <w:r w:rsidRPr="00096EFE">
        <w:rPr>
          <w:sz w:val="20"/>
        </w:rPr>
        <w:t>с</w:t>
      </w:r>
      <w:r w:rsidRPr="00096EFE">
        <w:rPr>
          <w:sz w:val="20"/>
        </w:rPr>
        <w:t xml:space="preserve">новная масса нашего народа считала, что среди тех, кто </w:t>
      </w:r>
      <w:r w:rsidRPr="00096EFE">
        <w:rPr>
          <w:i/>
          <w:iCs/>
          <w:sz w:val="20"/>
        </w:rPr>
        <w:t>«эй, вы, там, наверху…»</w:t>
      </w:r>
      <w:r w:rsidRPr="00096EFE">
        <w:rPr>
          <w:sz w:val="20"/>
        </w:rPr>
        <w:t xml:space="preserve"> дураков не держат, что там одни у</w:t>
      </w:r>
      <w:r w:rsidRPr="00096EFE">
        <w:rPr>
          <w:sz w:val="20"/>
        </w:rPr>
        <w:t>м</w:t>
      </w:r>
      <w:r w:rsidRPr="00096EFE">
        <w:rPr>
          <w:sz w:val="20"/>
        </w:rPr>
        <w:t>ные. А эти «умные» считали, что народ – это быдло, что там одни «дураки». Однако по Закону Времени всё, бывшее ранее долгое время тайным, сейчас ст</w:t>
      </w:r>
      <w:r w:rsidRPr="00096EFE">
        <w:rPr>
          <w:sz w:val="20"/>
        </w:rPr>
        <w:t>а</w:t>
      </w:r>
      <w:r w:rsidRPr="00096EFE">
        <w:rPr>
          <w:sz w:val="20"/>
        </w:rPr>
        <w:t>новится явным. Мало кто из наших сограждан знал о том, что в середине прошлого века сказал Л. Эрхард о рук</w:t>
      </w:r>
      <w:r w:rsidRPr="00096EFE">
        <w:rPr>
          <w:sz w:val="20"/>
        </w:rPr>
        <w:t>о</w:t>
      </w:r>
      <w:r w:rsidRPr="00096EFE">
        <w:rPr>
          <w:sz w:val="20"/>
        </w:rPr>
        <w:t>водите</w:t>
      </w:r>
      <w:r w:rsidRPr="00096EFE">
        <w:rPr>
          <w:sz w:val="20"/>
        </w:rPr>
        <w:softHyphen/>
        <w:t xml:space="preserve">лях страны, где торжествует инфляция. Теперь будут знать все. Да и сами правители стали говорить о своей </w:t>
      </w:r>
      <w:r w:rsidRPr="00096EFE">
        <w:rPr>
          <w:b/>
          <w:bCs/>
          <w:sz w:val="20"/>
        </w:rPr>
        <w:t>«профнепригодн</w:t>
      </w:r>
      <w:r w:rsidRPr="00096EFE">
        <w:rPr>
          <w:b/>
          <w:bCs/>
          <w:sz w:val="20"/>
        </w:rPr>
        <w:t>о</w:t>
      </w:r>
      <w:r w:rsidRPr="00096EFE">
        <w:rPr>
          <w:b/>
          <w:bCs/>
          <w:sz w:val="20"/>
        </w:rPr>
        <w:t>сти»</w:t>
      </w:r>
      <w:r w:rsidRPr="00096EFE">
        <w:rPr>
          <w:sz w:val="20"/>
        </w:rPr>
        <w:t>.</w:t>
      </w:r>
    </w:p>
    <w:p w:rsidR="00BB197C" w:rsidRPr="00096EFE" w:rsidRDefault="00BB197C" w:rsidP="00BB197C">
      <w:pPr>
        <w:pStyle w:val="3"/>
        <w:spacing w:before="0" w:beforeAutospacing="0" w:after="0" w:afterAutospacing="0" w:line="0" w:lineRule="atLeast"/>
        <w:ind w:firstLine="170"/>
        <w:rPr>
          <w:sz w:val="20"/>
        </w:rPr>
      </w:pPr>
      <w:bookmarkStart w:id="34" w:name="t70"/>
      <w:bookmarkStart w:id="35" w:name="_Toc279604258"/>
      <w:bookmarkStart w:id="36" w:name="_Toc279604603"/>
      <w:bookmarkEnd w:id="34"/>
      <w:r w:rsidRPr="00096EFE">
        <w:rPr>
          <w:sz w:val="20"/>
        </w:rPr>
        <w:t>Тайная схема организации хозяйства любой страны</w:t>
      </w:r>
      <w:bookmarkEnd w:id="35"/>
      <w:bookmarkEnd w:id="36"/>
      <w:r w:rsidRPr="00096EFE">
        <w:rPr>
          <w:sz w:val="20"/>
        </w:rPr>
        <w:t xml:space="preserve"> 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sz w:val="20"/>
        </w:rPr>
        <w:t>Перед вами на рисунке 14-4 «схема продуктообмена».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  <w:szCs w:val="22"/>
          <w:lang w:val="uk-UA"/>
        </w:rPr>
      </w:pP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  <w:szCs w:val="22"/>
          <w:lang w:val="uk-UA"/>
        </w:rPr>
      </w:pP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  <w:szCs w:val="22"/>
          <w:lang w:val="uk-UA"/>
        </w:rPr>
      </w:pP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  <w:szCs w:val="22"/>
          <w:lang w:val="uk-UA"/>
        </w:rPr>
      </w:pP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  <w:szCs w:val="22"/>
          <w:lang w:val="uk-UA"/>
        </w:rPr>
      </w:pP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  <w:szCs w:val="22"/>
          <w:lang w:val="uk-UA"/>
        </w:rPr>
      </w:pP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  <w:szCs w:val="22"/>
          <w:lang w:val="uk-UA"/>
        </w:rPr>
      </w:pPr>
      <w:r>
        <w:rPr>
          <w:noProof/>
          <w:sz w:val="20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-804545</wp:posOffset>
            </wp:positionV>
            <wp:extent cx="5150485" cy="7011035"/>
            <wp:effectExtent l="19050" t="0" r="0" b="0"/>
            <wp:wrapThrough wrapText="bothSides">
              <wp:wrapPolygon edited="0">
                <wp:start x="-80" y="0"/>
                <wp:lineTo x="-80" y="21539"/>
                <wp:lineTo x="21571" y="21539"/>
                <wp:lineTo x="21571" y="0"/>
                <wp:lineTo x="-80" y="0"/>
              </wp:wrapPolygon>
            </wp:wrapThrough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0485" cy="70110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b/>
          <w:bCs/>
          <w:sz w:val="20"/>
        </w:rPr>
        <w:t>1. </w:t>
      </w:r>
      <w:r w:rsidRPr="00096EFE">
        <w:rPr>
          <w:sz w:val="20"/>
        </w:rPr>
        <w:t xml:space="preserve">Основное место на схеме в самом центре занимает </w:t>
      </w:r>
      <w:r w:rsidRPr="00096EFE">
        <w:rPr>
          <w:b/>
          <w:bCs/>
          <w:sz w:val="20"/>
        </w:rPr>
        <w:t>«рынок сф</w:t>
      </w:r>
      <w:r w:rsidRPr="00096EFE">
        <w:rPr>
          <w:b/>
          <w:bCs/>
          <w:sz w:val="20"/>
        </w:rPr>
        <w:t>е</w:t>
      </w:r>
      <w:r w:rsidRPr="00096EFE">
        <w:rPr>
          <w:b/>
          <w:bCs/>
          <w:sz w:val="20"/>
        </w:rPr>
        <w:t>ры производства» (РСП)</w:t>
      </w:r>
      <w:r w:rsidRPr="00096EFE">
        <w:rPr>
          <w:sz w:val="20"/>
        </w:rPr>
        <w:t>.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b/>
          <w:bCs/>
          <w:sz w:val="20"/>
        </w:rPr>
        <w:t>2. </w:t>
      </w:r>
      <w:r w:rsidRPr="00096EFE">
        <w:rPr>
          <w:sz w:val="20"/>
        </w:rPr>
        <w:t xml:space="preserve">Справа на рисунке – </w:t>
      </w:r>
      <w:r w:rsidRPr="00096EFE">
        <w:rPr>
          <w:b/>
          <w:bCs/>
          <w:sz w:val="20"/>
        </w:rPr>
        <w:t>«рынок конечного потребления»</w:t>
      </w:r>
      <w:r w:rsidRPr="00096EFE">
        <w:rPr>
          <w:sz w:val="20"/>
        </w:rPr>
        <w:t xml:space="preserve"> (сфера личного платного потребления, «рынок платного потребления» – </w:t>
      </w:r>
      <w:r w:rsidRPr="00096EFE">
        <w:rPr>
          <w:b/>
          <w:bCs/>
          <w:sz w:val="20"/>
        </w:rPr>
        <w:t>РПП</w:t>
      </w:r>
      <w:r w:rsidRPr="00096EFE">
        <w:rPr>
          <w:sz w:val="20"/>
        </w:rPr>
        <w:t>).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b/>
          <w:bCs/>
          <w:sz w:val="20"/>
        </w:rPr>
        <w:t>3. </w:t>
      </w:r>
      <w:r w:rsidRPr="00096EFE">
        <w:rPr>
          <w:sz w:val="20"/>
        </w:rPr>
        <w:t xml:space="preserve">Сверху на схеме </w:t>
      </w:r>
      <w:r w:rsidRPr="00096EFE">
        <w:rPr>
          <w:b/>
          <w:bCs/>
          <w:sz w:val="20"/>
        </w:rPr>
        <w:t>наёмный персонал</w:t>
      </w:r>
      <w:r w:rsidRPr="00096EFE">
        <w:rPr>
          <w:sz w:val="20"/>
        </w:rPr>
        <w:t xml:space="preserve"> и все </w:t>
      </w:r>
      <w:r w:rsidRPr="00096EFE">
        <w:rPr>
          <w:b/>
          <w:bCs/>
          <w:sz w:val="20"/>
        </w:rPr>
        <w:t>непредпринима</w:t>
      </w:r>
      <w:r w:rsidRPr="00096EFE">
        <w:rPr>
          <w:b/>
          <w:bCs/>
          <w:sz w:val="20"/>
        </w:rPr>
        <w:softHyphen/>
        <w:t>тели</w:t>
      </w:r>
      <w:r w:rsidRPr="00096EFE">
        <w:rPr>
          <w:sz w:val="20"/>
        </w:rPr>
        <w:t>, з</w:t>
      </w:r>
      <w:r w:rsidRPr="00096EFE">
        <w:rPr>
          <w:sz w:val="20"/>
        </w:rPr>
        <w:t>а</w:t>
      </w:r>
      <w:r w:rsidRPr="00096EFE">
        <w:rPr>
          <w:sz w:val="20"/>
        </w:rPr>
        <w:t>действованные на РСП и пользующиеся РПП.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b/>
          <w:bCs/>
          <w:sz w:val="20"/>
        </w:rPr>
        <w:t>4. </w:t>
      </w:r>
      <w:r w:rsidRPr="00096EFE">
        <w:rPr>
          <w:sz w:val="20"/>
        </w:rPr>
        <w:t xml:space="preserve">Снизу – </w:t>
      </w:r>
      <w:r w:rsidRPr="00096EFE">
        <w:rPr>
          <w:b/>
          <w:bCs/>
          <w:sz w:val="20"/>
        </w:rPr>
        <w:t>предприниматели, не подчинённые государству</w:t>
      </w:r>
      <w:r w:rsidRPr="00096EFE">
        <w:rPr>
          <w:sz w:val="20"/>
        </w:rPr>
        <w:t>. Они также, как и не предприниматели, задействованы в РСП и уча</w:t>
      </w:r>
      <w:r w:rsidRPr="00096EFE">
        <w:rPr>
          <w:sz w:val="20"/>
        </w:rPr>
        <w:softHyphen/>
        <w:t>ствуют в РПП.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b/>
          <w:bCs/>
          <w:sz w:val="20"/>
        </w:rPr>
        <w:t>5. </w:t>
      </w:r>
      <w:r w:rsidRPr="00096EFE">
        <w:rPr>
          <w:sz w:val="20"/>
        </w:rPr>
        <w:t xml:space="preserve">Слева – </w:t>
      </w:r>
      <w:r w:rsidRPr="00096EFE">
        <w:rPr>
          <w:b/>
          <w:bCs/>
          <w:sz w:val="20"/>
        </w:rPr>
        <w:t>«государственный аппарат»</w:t>
      </w:r>
      <w:r w:rsidRPr="00096EFE">
        <w:rPr>
          <w:sz w:val="20"/>
        </w:rPr>
        <w:t>, который должен осу</w:t>
      </w:r>
      <w:r w:rsidRPr="00096EFE">
        <w:rPr>
          <w:sz w:val="20"/>
        </w:rPr>
        <w:softHyphen/>
        <w:t>ществлять управление всеми процессами (либо вводить их в режим самоуправл</w:t>
      </w:r>
      <w:r w:rsidRPr="00096EFE">
        <w:rPr>
          <w:sz w:val="20"/>
        </w:rPr>
        <w:t>е</w:t>
      </w:r>
      <w:r w:rsidRPr="00096EFE">
        <w:rPr>
          <w:sz w:val="20"/>
        </w:rPr>
        <w:t>ния), а также вооружённые силы, выполняющие специ</w:t>
      </w:r>
      <w:r w:rsidRPr="00096EFE">
        <w:rPr>
          <w:sz w:val="20"/>
        </w:rPr>
        <w:softHyphen/>
        <w:t>фические задачи.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sz w:val="20"/>
        </w:rPr>
        <w:t>Обратите внимание на два «квадратика» в РСП: в правом верх</w:t>
      </w:r>
      <w:r w:rsidRPr="00096EFE">
        <w:rPr>
          <w:sz w:val="20"/>
        </w:rPr>
        <w:softHyphen/>
        <w:t>нем углу – «бесплатные фонды общественного потребления», а в ле</w:t>
      </w:r>
      <w:r w:rsidRPr="00096EFE">
        <w:rPr>
          <w:sz w:val="20"/>
        </w:rPr>
        <w:softHyphen/>
        <w:t>вом углу – «сфера негосударственного кредита, страхование, рэкет и другие виды гешефтмахерства отдельных лиц, мафий и иных госу</w:t>
      </w:r>
      <w:r w:rsidRPr="00096EFE">
        <w:rPr>
          <w:sz w:val="20"/>
        </w:rPr>
        <w:softHyphen/>
        <w:t>дарств», которые м</w:t>
      </w:r>
      <w:r w:rsidRPr="00096EFE">
        <w:rPr>
          <w:sz w:val="20"/>
        </w:rPr>
        <w:t>о</w:t>
      </w:r>
      <w:r w:rsidRPr="00096EFE">
        <w:rPr>
          <w:sz w:val="20"/>
        </w:rPr>
        <w:t>гут действовать на РСП.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sz w:val="20"/>
        </w:rPr>
        <w:t xml:space="preserve">Между этими 5-ю основными квадратиками показаны </w:t>
      </w:r>
      <w:r w:rsidRPr="00096EFE">
        <w:rPr>
          <w:b/>
          <w:bCs/>
          <w:sz w:val="20"/>
        </w:rPr>
        <w:t>потоки д</w:t>
      </w:r>
      <w:r w:rsidRPr="00096EFE">
        <w:rPr>
          <w:b/>
          <w:bCs/>
          <w:sz w:val="20"/>
        </w:rPr>
        <w:t>е</w:t>
      </w:r>
      <w:r w:rsidRPr="00096EFE">
        <w:rPr>
          <w:b/>
          <w:bCs/>
          <w:sz w:val="20"/>
        </w:rPr>
        <w:t>нежных средств</w:t>
      </w:r>
      <w:r w:rsidRPr="00096EFE">
        <w:rPr>
          <w:sz w:val="20"/>
        </w:rPr>
        <w:t xml:space="preserve"> и раскрыто их содержание.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sz w:val="20"/>
        </w:rPr>
        <w:lastRenderedPageBreak/>
        <w:t xml:space="preserve">На «рынке» сферы производства (РСП) чётко видно </w:t>
      </w:r>
      <w:r w:rsidRPr="00096EFE">
        <w:rPr>
          <w:b/>
          <w:bCs/>
          <w:sz w:val="20"/>
        </w:rPr>
        <w:t>три основ</w:t>
      </w:r>
      <w:r w:rsidRPr="00096EFE">
        <w:rPr>
          <w:b/>
          <w:bCs/>
          <w:sz w:val="20"/>
        </w:rPr>
        <w:softHyphen/>
        <w:t>ных потока</w:t>
      </w:r>
      <w:r w:rsidRPr="00096EFE">
        <w:rPr>
          <w:sz w:val="20"/>
        </w:rPr>
        <w:t>, напра</w:t>
      </w:r>
      <w:r w:rsidRPr="00096EFE">
        <w:rPr>
          <w:sz w:val="20"/>
        </w:rPr>
        <w:t>в</w:t>
      </w:r>
      <w:r w:rsidRPr="00096EFE">
        <w:rPr>
          <w:sz w:val="20"/>
        </w:rPr>
        <w:t>ленных на «рынок» конечного потребления (РПП):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b/>
          <w:bCs/>
          <w:sz w:val="20"/>
        </w:rPr>
        <w:t>1. Поток</w:t>
      </w:r>
      <w:r w:rsidRPr="00096EFE">
        <w:rPr>
          <w:sz w:val="20"/>
        </w:rPr>
        <w:t xml:space="preserve"> продовольствия.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b/>
          <w:bCs/>
          <w:sz w:val="20"/>
        </w:rPr>
        <w:t>2. Поток</w:t>
      </w:r>
      <w:r w:rsidRPr="00096EFE">
        <w:rPr>
          <w:sz w:val="20"/>
        </w:rPr>
        <w:t xml:space="preserve"> производства энергии и доставки её потребителям.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b/>
          <w:bCs/>
          <w:sz w:val="20"/>
        </w:rPr>
        <w:t>3. Поток</w:t>
      </w:r>
      <w:r w:rsidRPr="00096EFE">
        <w:rPr>
          <w:sz w:val="20"/>
        </w:rPr>
        <w:t xml:space="preserve"> добычи сырья, его переработки и доставки результа</w:t>
      </w:r>
      <w:r w:rsidRPr="00096EFE">
        <w:rPr>
          <w:sz w:val="20"/>
        </w:rPr>
        <w:softHyphen/>
        <w:t>тов производства потр</w:t>
      </w:r>
      <w:r w:rsidRPr="00096EFE">
        <w:rPr>
          <w:sz w:val="20"/>
        </w:rPr>
        <w:t>е</w:t>
      </w:r>
      <w:r w:rsidRPr="00096EFE">
        <w:rPr>
          <w:sz w:val="20"/>
        </w:rPr>
        <w:t>бителям.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sz w:val="20"/>
        </w:rPr>
        <w:t>Наука, связь, транспорт, утилизация отходов – каждая из этих сфер не только обесп</w:t>
      </w:r>
      <w:r w:rsidRPr="00096EFE">
        <w:rPr>
          <w:sz w:val="20"/>
        </w:rPr>
        <w:t>е</w:t>
      </w:r>
      <w:r w:rsidRPr="00096EFE">
        <w:rPr>
          <w:sz w:val="20"/>
        </w:rPr>
        <w:t>чивает и совершенствует три основных потока, но и является или самостоятельным производством, или услугой на «рын</w:t>
      </w:r>
      <w:r w:rsidRPr="00096EFE">
        <w:rPr>
          <w:sz w:val="20"/>
        </w:rPr>
        <w:softHyphen/>
        <w:t>ке» к</w:t>
      </w:r>
      <w:r w:rsidRPr="00096EFE">
        <w:rPr>
          <w:sz w:val="20"/>
        </w:rPr>
        <w:t>о</w:t>
      </w:r>
      <w:r w:rsidRPr="00096EFE">
        <w:rPr>
          <w:sz w:val="20"/>
        </w:rPr>
        <w:t>нечного потребления.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sz w:val="20"/>
        </w:rPr>
        <w:t>Эта «схема продуктообмена» не является схемой какой-то конк</w:t>
      </w:r>
      <w:r w:rsidRPr="00096EFE">
        <w:rPr>
          <w:sz w:val="20"/>
        </w:rPr>
        <w:softHyphen/>
        <w:t>ретной общественно-экономической формации. Напомню, что ра</w:t>
      </w:r>
      <w:r w:rsidRPr="00096EFE">
        <w:rPr>
          <w:sz w:val="20"/>
        </w:rPr>
        <w:t>з</w:t>
      </w:r>
      <w:r w:rsidRPr="00096EFE">
        <w:rPr>
          <w:sz w:val="20"/>
        </w:rPr>
        <w:t>ли</w:t>
      </w:r>
      <w:r w:rsidRPr="00096EFE">
        <w:rPr>
          <w:sz w:val="20"/>
        </w:rPr>
        <w:softHyphen/>
        <w:t>чия между общественно-экономическими формациями заключают</w:t>
      </w:r>
      <w:r w:rsidRPr="00096EFE">
        <w:rPr>
          <w:sz w:val="20"/>
        </w:rPr>
        <w:softHyphen/>
        <w:t>ся в разном ра</w:t>
      </w:r>
      <w:r w:rsidRPr="00096EFE">
        <w:rPr>
          <w:sz w:val="20"/>
        </w:rPr>
        <w:t>с</w:t>
      </w:r>
      <w:r w:rsidRPr="00096EFE">
        <w:rPr>
          <w:sz w:val="20"/>
        </w:rPr>
        <w:t>пределении функциональной нагрузки (обязанностей людей) в общественном объединении труда в различных обществен</w:t>
      </w:r>
      <w:r w:rsidRPr="00096EFE">
        <w:rPr>
          <w:sz w:val="20"/>
        </w:rPr>
        <w:softHyphen/>
        <w:t>ных структурах и с</w:t>
      </w:r>
      <w:r w:rsidRPr="00096EFE">
        <w:rPr>
          <w:sz w:val="20"/>
        </w:rPr>
        <w:t>о</w:t>
      </w:r>
      <w:r w:rsidRPr="00096EFE">
        <w:rPr>
          <w:sz w:val="20"/>
        </w:rPr>
        <w:t>циальных группах. Представленная «схема про</w:t>
      </w:r>
      <w:r w:rsidRPr="00096EFE">
        <w:rPr>
          <w:sz w:val="20"/>
        </w:rPr>
        <w:softHyphen/>
        <w:t>дуктообмена» – функциональная. И эта схема пригодна для всех и</w:t>
      </w:r>
      <w:r w:rsidRPr="00096EFE">
        <w:rPr>
          <w:sz w:val="20"/>
        </w:rPr>
        <w:t>з</w:t>
      </w:r>
      <w:r w:rsidRPr="00096EFE">
        <w:rPr>
          <w:sz w:val="20"/>
        </w:rPr>
        <w:t>вестных общественно-экономических формаций: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b/>
          <w:bCs/>
          <w:sz w:val="20"/>
        </w:rPr>
        <w:t>1. Для откровенно невольничьего строя</w:t>
      </w:r>
      <w:r w:rsidRPr="00096EFE">
        <w:rPr>
          <w:sz w:val="20"/>
        </w:rPr>
        <w:t>, где часть населе</w:t>
      </w:r>
      <w:r w:rsidRPr="00096EFE">
        <w:rPr>
          <w:sz w:val="20"/>
        </w:rPr>
        <w:softHyphen/>
        <w:t>ния я</w:t>
      </w:r>
      <w:r w:rsidRPr="00096EFE">
        <w:rPr>
          <w:sz w:val="20"/>
        </w:rPr>
        <w:t>в</w:t>
      </w:r>
      <w:r w:rsidRPr="00096EFE">
        <w:rPr>
          <w:sz w:val="20"/>
        </w:rPr>
        <w:t>ляется средством производства (говорящие орудия).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b/>
          <w:bCs/>
          <w:sz w:val="20"/>
        </w:rPr>
        <w:t>2. Для феодализма</w:t>
      </w:r>
      <w:r w:rsidRPr="00096EFE">
        <w:rPr>
          <w:sz w:val="20"/>
        </w:rPr>
        <w:t>, где часть населения является средствами произво</w:t>
      </w:r>
      <w:r w:rsidRPr="00096EFE">
        <w:rPr>
          <w:sz w:val="20"/>
        </w:rPr>
        <w:t>д</w:t>
      </w:r>
      <w:r w:rsidRPr="00096EFE">
        <w:rPr>
          <w:sz w:val="20"/>
        </w:rPr>
        <w:t>ства в период отбывания людьми феодальных повинностей.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b/>
          <w:bCs/>
          <w:sz w:val="20"/>
        </w:rPr>
        <w:t>3. Для капитализма</w:t>
      </w:r>
      <w:r w:rsidRPr="00096EFE">
        <w:rPr>
          <w:sz w:val="20"/>
        </w:rPr>
        <w:t>, при котором всех людей можно отнести либо к наёмному пе</w:t>
      </w:r>
      <w:r w:rsidRPr="00096EFE">
        <w:rPr>
          <w:sz w:val="20"/>
        </w:rPr>
        <w:t>р</w:t>
      </w:r>
      <w:r w:rsidRPr="00096EFE">
        <w:rPr>
          <w:sz w:val="20"/>
        </w:rPr>
        <w:t>соналу, либо к предпринимателям.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b/>
          <w:bCs/>
          <w:sz w:val="20"/>
        </w:rPr>
        <w:t>4. Для псевдосоциализма</w:t>
      </w:r>
      <w:r w:rsidRPr="00096EFE">
        <w:rPr>
          <w:sz w:val="20"/>
        </w:rPr>
        <w:t>, при котором, в отличие от капита</w:t>
      </w:r>
      <w:r w:rsidRPr="00096EFE">
        <w:rPr>
          <w:sz w:val="20"/>
        </w:rPr>
        <w:softHyphen/>
        <w:t>лизма, считается что «все равны», но всё же «одни равнее других».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sz w:val="20"/>
        </w:rPr>
        <w:t>Вот вам краткое описание того, как в ходе истории толпо-элита</w:t>
      </w:r>
      <w:r w:rsidRPr="00096EFE">
        <w:rPr>
          <w:sz w:val="20"/>
        </w:rPr>
        <w:softHyphen/>
        <w:t>ризма совершенств</w:t>
      </w:r>
      <w:r w:rsidRPr="00096EFE">
        <w:rPr>
          <w:sz w:val="20"/>
        </w:rPr>
        <w:t>о</w:t>
      </w:r>
      <w:r w:rsidRPr="00096EFE">
        <w:rPr>
          <w:sz w:val="20"/>
        </w:rPr>
        <w:t>вался невольничий строй: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sz w:val="20"/>
        </w:rPr>
        <w:t>– невольниками становились всё более широкие слои, а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sz w:val="20"/>
        </w:rPr>
        <w:t>– система подавления становилась всё более изощрённой.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sz w:val="20"/>
        </w:rPr>
        <w:t>Представленную «схему продуктообмена» можно применить: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b/>
          <w:bCs/>
          <w:sz w:val="20"/>
        </w:rPr>
        <w:t>1. В глобальном масштабе</w:t>
      </w:r>
      <w:r w:rsidRPr="00096EFE">
        <w:rPr>
          <w:sz w:val="20"/>
        </w:rPr>
        <w:t xml:space="preserve"> при рассмотрении деятельности всех ТНК (транснаци</w:t>
      </w:r>
      <w:r w:rsidRPr="00096EFE">
        <w:rPr>
          <w:sz w:val="20"/>
        </w:rPr>
        <w:t>о</w:t>
      </w:r>
      <w:r w:rsidRPr="00096EFE">
        <w:rPr>
          <w:sz w:val="20"/>
        </w:rPr>
        <w:t>нальных корпораций) на планете Земля и межгосудар</w:t>
      </w:r>
      <w:r w:rsidRPr="00096EFE">
        <w:rPr>
          <w:sz w:val="20"/>
        </w:rPr>
        <w:softHyphen/>
        <w:t>ственном разделении труда («народное хозяйство» планеты Зе</w:t>
      </w:r>
      <w:r w:rsidRPr="00096EFE">
        <w:rPr>
          <w:sz w:val="20"/>
        </w:rPr>
        <w:t>м</w:t>
      </w:r>
      <w:r w:rsidRPr="00096EFE">
        <w:rPr>
          <w:sz w:val="20"/>
        </w:rPr>
        <w:t>ля).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b/>
          <w:bCs/>
          <w:sz w:val="20"/>
        </w:rPr>
        <w:t>2. В масштабе одного государства</w:t>
      </w:r>
      <w:r w:rsidRPr="00096EFE">
        <w:rPr>
          <w:sz w:val="20"/>
        </w:rPr>
        <w:t xml:space="preserve"> («народное хозяйство» Рос</w:t>
      </w:r>
      <w:r w:rsidRPr="00096EFE">
        <w:rPr>
          <w:sz w:val="20"/>
        </w:rPr>
        <w:softHyphen/>
        <w:t>сии, или какой то др</w:t>
      </w:r>
      <w:r w:rsidRPr="00096EFE">
        <w:rPr>
          <w:sz w:val="20"/>
        </w:rPr>
        <w:t>у</w:t>
      </w:r>
      <w:r w:rsidRPr="00096EFE">
        <w:rPr>
          <w:sz w:val="20"/>
        </w:rPr>
        <w:t>гой любой страны).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sz w:val="20"/>
        </w:rPr>
        <w:t>Прежде, чем продолжить изложение материала по «схеме орга</w:t>
      </w:r>
      <w:r w:rsidRPr="00096EFE">
        <w:rPr>
          <w:sz w:val="20"/>
        </w:rPr>
        <w:softHyphen/>
        <w:t>низация хозяйства страны», читателям полезно будет узнать о пла</w:t>
      </w:r>
      <w:r w:rsidRPr="00096EFE">
        <w:rPr>
          <w:sz w:val="20"/>
        </w:rPr>
        <w:softHyphen/>
        <w:t>нах «мирового закулисья» на организ</w:t>
      </w:r>
      <w:r w:rsidRPr="00096EFE">
        <w:rPr>
          <w:sz w:val="20"/>
        </w:rPr>
        <w:t>а</w:t>
      </w:r>
      <w:r w:rsidRPr="00096EFE">
        <w:rPr>
          <w:sz w:val="20"/>
        </w:rPr>
        <w:t>цию хозяйства всего человече</w:t>
      </w:r>
      <w:r w:rsidRPr="00096EFE">
        <w:rPr>
          <w:sz w:val="20"/>
        </w:rPr>
        <w:softHyphen/>
        <w:t>ства на планете Земля.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sz w:val="20"/>
        </w:rPr>
        <w:t>В ходе глобализации шёл объективный процесс сосредоточения управления всеми процессами, протекающими в обществе людей, в том числе и в экономической сфере. Сейчас степень этого сосред</w:t>
      </w:r>
      <w:r w:rsidRPr="00096EFE">
        <w:rPr>
          <w:sz w:val="20"/>
        </w:rPr>
        <w:t>о</w:t>
      </w:r>
      <w:r w:rsidRPr="00096EFE">
        <w:rPr>
          <w:sz w:val="20"/>
        </w:rPr>
        <w:t>то</w:t>
      </w:r>
      <w:r w:rsidRPr="00096EFE">
        <w:rPr>
          <w:sz w:val="20"/>
        </w:rPr>
        <w:softHyphen/>
        <w:t>чения (концентрации) управления исключительно высока и по</w:t>
      </w:r>
      <w:r w:rsidRPr="00096EFE">
        <w:rPr>
          <w:sz w:val="20"/>
        </w:rPr>
        <w:t>д</w:t>
      </w:r>
      <w:r w:rsidRPr="00096EFE">
        <w:rPr>
          <w:sz w:val="20"/>
        </w:rPr>
        <w:t>контроль</w:t>
      </w:r>
      <w:r w:rsidRPr="00096EFE">
        <w:rPr>
          <w:sz w:val="20"/>
        </w:rPr>
        <w:softHyphen/>
        <w:t>на глобализаторам в лице руководителей ТНБ и ТНК. П</w:t>
      </w:r>
      <w:r w:rsidRPr="00096EFE">
        <w:rPr>
          <w:sz w:val="20"/>
        </w:rPr>
        <w:t>о</w:t>
      </w:r>
      <w:r w:rsidRPr="00096EFE">
        <w:rPr>
          <w:sz w:val="20"/>
        </w:rPr>
        <w:t>этому гло</w:t>
      </w:r>
      <w:r w:rsidRPr="00096EFE">
        <w:rPr>
          <w:sz w:val="20"/>
        </w:rPr>
        <w:softHyphen/>
        <w:t>бальный системный кризис, о котором рассказано в начале книги, зас</w:t>
      </w:r>
      <w:r w:rsidRPr="00096EFE">
        <w:rPr>
          <w:sz w:val="20"/>
        </w:rPr>
        <w:softHyphen/>
        <w:t>тавляет глобализаторов «принимать соответствующие м</w:t>
      </w:r>
      <w:r w:rsidRPr="00096EFE">
        <w:rPr>
          <w:sz w:val="20"/>
        </w:rPr>
        <w:t>е</w:t>
      </w:r>
      <w:r w:rsidRPr="00096EFE">
        <w:rPr>
          <w:sz w:val="20"/>
        </w:rPr>
        <w:t>ры». Дела</w:t>
      </w:r>
      <w:r w:rsidRPr="00096EFE">
        <w:rPr>
          <w:sz w:val="20"/>
        </w:rPr>
        <w:softHyphen/>
        <w:t>ют они это по своему произволу. Что касается экономики, то они приня</w:t>
      </w:r>
      <w:r w:rsidRPr="00096EFE">
        <w:rPr>
          <w:sz w:val="20"/>
        </w:rPr>
        <w:softHyphen/>
        <w:t>ли решение переделать «трудное хозяйство» планеты Земля таким образом, чтобы с одной ст</w:t>
      </w:r>
      <w:r w:rsidRPr="00096EFE">
        <w:rPr>
          <w:sz w:val="20"/>
        </w:rPr>
        <w:t>о</w:t>
      </w:r>
      <w:r w:rsidRPr="00096EFE">
        <w:rPr>
          <w:sz w:val="20"/>
        </w:rPr>
        <w:t>роны, снять экологическую напряжённость за счёт локализации производства, вредного и опа</w:t>
      </w:r>
      <w:r w:rsidRPr="00096EFE">
        <w:rPr>
          <w:sz w:val="20"/>
        </w:rPr>
        <w:t>с</w:t>
      </w:r>
      <w:r w:rsidRPr="00096EFE">
        <w:rPr>
          <w:sz w:val="20"/>
        </w:rPr>
        <w:t>ного для здоровья и окружающей среды (обработка, металлургия, химия и т.п.), в местах, близких к сырьевым источникам, а с другой стороны, максимально использовать все регионы планеты с т.з. их рентабельности. Напри</w:t>
      </w:r>
      <w:r w:rsidRPr="00096EFE">
        <w:rPr>
          <w:sz w:val="20"/>
        </w:rPr>
        <w:softHyphen/>
        <w:t>мер, в Воркуте можно построить завод по производству телевизоров. Но такой завод в Воркуте должен иметь толстые стены, толстые тру</w:t>
      </w:r>
      <w:r w:rsidRPr="00096EFE">
        <w:rPr>
          <w:sz w:val="20"/>
        </w:rPr>
        <w:softHyphen/>
        <w:t>бы отопления, а рабы этого завода дол</w:t>
      </w:r>
      <w:r w:rsidRPr="00096EFE">
        <w:rPr>
          <w:sz w:val="20"/>
        </w:rPr>
        <w:t>ж</w:t>
      </w:r>
      <w:r w:rsidRPr="00096EFE">
        <w:rPr>
          <w:sz w:val="20"/>
        </w:rPr>
        <w:t>ны ходить в тёплой меховой одежде, унтах и т.п. Это всё потому, что в Воркуте холодно. Но точно такой же завод можно построить где-нибудь в Юго-Восточной Азии. Стены этого завода – из цемен</w:t>
      </w:r>
      <w:r w:rsidRPr="00096EFE">
        <w:rPr>
          <w:sz w:val="20"/>
        </w:rPr>
        <w:t>т</w:t>
      </w:r>
      <w:r w:rsidRPr="00096EFE">
        <w:rPr>
          <w:sz w:val="20"/>
        </w:rPr>
        <w:t>но-стружечньгх плит, отопления не надо, а рабы могут ходить в са</w:t>
      </w:r>
      <w:r w:rsidRPr="00096EFE">
        <w:rPr>
          <w:sz w:val="20"/>
        </w:rPr>
        <w:t>н</w:t>
      </w:r>
      <w:r w:rsidRPr="00096EFE">
        <w:rPr>
          <w:sz w:val="20"/>
        </w:rPr>
        <w:t>далиях и набедренных повязках. Накладные расходы – вот что опр</w:t>
      </w:r>
      <w:r w:rsidRPr="00096EFE">
        <w:rPr>
          <w:sz w:val="20"/>
        </w:rPr>
        <w:t>е</w:t>
      </w:r>
      <w:r w:rsidRPr="00096EFE">
        <w:rPr>
          <w:sz w:val="20"/>
        </w:rPr>
        <w:t>деляет принятие решений руководителей ТНК и ТНБ по развитию, инвестированию и строительству производствен</w:t>
      </w:r>
      <w:r w:rsidRPr="00096EFE">
        <w:rPr>
          <w:sz w:val="20"/>
        </w:rPr>
        <w:softHyphen/>
        <w:t>ных мощностей ра</w:t>
      </w:r>
      <w:r w:rsidRPr="00096EFE">
        <w:rPr>
          <w:sz w:val="20"/>
        </w:rPr>
        <w:t>з</w:t>
      </w:r>
      <w:r w:rsidRPr="00096EFE">
        <w:rPr>
          <w:sz w:val="20"/>
        </w:rPr>
        <w:t>личного отраслевого характера! Сказанное надо учитывать при оценке перспектив развития России по планам мировой финансовой мафии. А теперь вернёмся к теме.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sz w:val="20"/>
        </w:rPr>
        <w:t>На представленной «схеме продуктообмена» при внимательном и детальном её ра</w:t>
      </w:r>
      <w:r w:rsidRPr="00096EFE">
        <w:rPr>
          <w:sz w:val="20"/>
        </w:rPr>
        <w:t>с</w:t>
      </w:r>
      <w:r w:rsidRPr="00096EFE">
        <w:rPr>
          <w:sz w:val="20"/>
        </w:rPr>
        <w:t>смотрении можно чётко проследить, что вся про</w:t>
      </w:r>
      <w:r w:rsidRPr="00096EFE">
        <w:rPr>
          <w:sz w:val="20"/>
        </w:rPr>
        <w:softHyphen/>
        <w:t xml:space="preserve">изводимая </w:t>
      </w:r>
      <w:r w:rsidRPr="00096EFE">
        <w:rPr>
          <w:b/>
          <w:bCs/>
          <w:sz w:val="20"/>
        </w:rPr>
        <w:t>продукция и услуги</w:t>
      </w:r>
      <w:r w:rsidRPr="00096EFE">
        <w:rPr>
          <w:sz w:val="20"/>
        </w:rPr>
        <w:t xml:space="preserve"> «дв</w:t>
      </w:r>
      <w:r w:rsidRPr="00096EFE">
        <w:rPr>
          <w:sz w:val="20"/>
        </w:rPr>
        <w:t>и</w:t>
      </w:r>
      <w:r w:rsidRPr="00096EFE">
        <w:rPr>
          <w:sz w:val="20"/>
        </w:rPr>
        <w:t xml:space="preserve">гаются» в одну сторону, а </w:t>
      </w:r>
      <w:r w:rsidRPr="00096EFE">
        <w:rPr>
          <w:b/>
          <w:bCs/>
          <w:sz w:val="20"/>
        </w:rPr>
        <w:t>сред</w:t>
      </w:r>
      <w:r w:rsidRPr="00096EFE">
        <w:rPr>
          <w:b/>
          <w:bCs/>
          <w:sz w:val="20"/>
        </w:rPr>
        <w:softHyphen/>
        <w:t>ства платежа</w:t>
      </w:r>
      <w:r w:rsidRPr="00096EFE">
        <w:rPr>
          <w:sz w:val="20"/>
        </w:rPr>
        <w:t xml:space="preserve"> (деньги) «двигаются» в другую, противоположную сторону. Из этого опять же следует сделанный ранее вывод: </w:t>
      </w:r>
      <w:r w:rsidRPr="00096EFE">
        <w:rPr>
          <w:b/>
          <w:bCs/>
          <w:sz w:val="20"/>
        </w:rPr>
        <w:t>коли</w:t>
      </w:r>
      <w:r w:rsidRPr="00096EFE">
        <w:rPr>
          <w:b/>
          <w:bCs/>
          <w:sz w:val="20"/>
        </w:rPr>
        <w:softHyphen/>
        <w:t>чество д</w:t>
      </w:r>
      <w:r w:rsidRPr="00096EFE">
        <w:rPr>
          <w:b/>
          <w:bCs/>
          <w:sz w:val="20"/>
        </w:rPr>
        <w:t>е</w:t>
      </w:r>
      <w:r w:rsidRPr="00096EFE">
        <w:rPr>
          <w:b/>
          <w:bCs/>
          <w:sz w:val="20"/>
        </w:rPr>
        <w:t>нег должно строго соответствовать количеству про</w:t>
      </w:r>
      <w:r w:rsidRPr="00096EFE">
        <w:rPr>
          <w:b/>
          <w:bCs/>
          <w:sz w:val="20"/>
        </w:rPr>
        <w:softHyphen/>
        <w:t>изводимых товаров и услуг</w:t>
      </w:r>
      <w:r w:rsidRPr="00096EFE">
        <w:rPr>
          <w:sz w:val="20"/>
        </w:rPr>
        <w:t>.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sz w:val="20"/>
        </w:rPr>
        <w:t>Сделать такой вывод в марксистско-ленинской политэкономии н</w:t>
      </w:r>
      <w:r w:rsidRPr="00096EFE">
        <w:rPr>
          <w:sz w:val="20"/>
        </w:rPr>
        <w:t>е</w:t>
      </w:r>
      <w:r w:rsidRPr="00096EFE">
        <w:rPr>
          <w:sz w:val="20"/>
        </w:rPr>
        <w:t>возможно, поскольку в ней другая «схема», состоящая из «группы А» и «группы Б»: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sz w:val="20"/>
        </w:rPr>
        <w:t>1. Сфера производства средств производства («группа А»).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sz w:val="20"/>
        </w:rPr>
        <w:t>2. Сфера производства предметов личного потребления(«группа Б»)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sz w:val="20"/>
        </w:rPr>
        <w:t>И между этими двумя «группами» по «теории политэкономии» происходит «обмен капиталом».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sz w:val="20"/>
        </w:rPr>
        <w:t>Но вот конкретных отраслей, обслуживающих «группу А» и «груп</w:t>
      </w:r>
      <w:r w:rsidRPr="00096EFE">
        <w:rPr>
          <w:sz w:val="20"/>
        </w:rPr>
        <w:softHyphen/>
        <w:t>пу Б» в марксис</w:t>
      </w:r>
      <w:r w:rsidRPr="00096EFE">
        <w:rPr>
          <w:sz w:val="20"/>
        </w:rPr>
        <w:t>т</w:t>
      </w:r>
      <w:r w:rsidRPr="00096EFE">
        <w:rPr>
          <w:sz w:val="20"/>
        </w:rPr>
        <w:t>ско-ленинской политэкономии нет. И хотя по умол</w:t>
      </w:r>
      <w:r w:rsidRPr="00096EFE">
        <w:rPr>
          <w:sz w:val="20"/>
        </w:rPr>
        <w:softHyphen/>
        <w:t xml:space="preserve">чанию </w:t>
      </w:r>
      <w:r w:rsidRPr="00096EFE">
        <w:rPr>
          <w:b/>
          <w:bCs/>
          <w:sz w:val="20"/>
        </w:rPr>
        <w:t>«рынки»</w:t>
      </w:r>
      <w:r w:rsidRPr="00096EFE">
        <w:rPr>
          <w:sz w:val="20"/>
        </w:rPr>
        <w:t>: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sz w:val="20"/>
        </w:rPr>
        <w:t>– </w:t>
      </w:r>
      <w:r w:rsidRPr="00096EFE">
        <w:rPr>
          <w:b/>
          <w:bCs/>
          <w:sz w:val="20"/>
        </w:rPr>
        <w:t xml:space="preserve">сферы </w:t>
      </w:r>
      <w:r w:rsidRPr="00096EFE">
        <w:rPr>
          <w:sz w:val="20"/>
        </w:rPr>
        <w:t xml:space="preserve">(а не средств») </w:t>
      </w:r>
      <w:r w:rsidRPr="00096EFE">
        <w:rPr>
          <w:b/>
          <w:bCs/>
          <w:sz w:val="20"/>
        </w:rPr>
        <w:t>производства</w:t>
      </w:r>
      <w:r w:rsidRPr="00096EFE">
        <w:rPr>
          <w:sz w:val="20"/>
        </w:rPr>
        <w:t>,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sz w:val="20"/>
        </w:rPr>
        <w:t>– </w:t>
      </w:r>
      <w:r w:rsidRPr="00096EFE">
        <w:rPr>
          <w:b/>
          <w:bCs/>
          <w:sz w:val="20"/>
        </w:rPr>
        <w:t>сферы конечного потребления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sz w:val="20"/>
        </w:rPr>
        <w:lastRenderedPageBreak/>
        <w:t>всё же присутствует в «политэкономике», но видеть в них только производство средств производства» и «производство предметов лич</w:t>
      </w:r>
      <w:r w:rsidRPr="00096EFE">
        <w:rPr>
          <w:sz w:val="20"/>
        </w:rPr>
        <w:softHyphen/>
        <w:t xml:space="preserve">ного потребления» </w:t>
      </w:r>
      <w:r w:rsidRPr="00096EFE">
        <w:rPr>
          <w:b/>
          <w:bCs/>
          <w:sz w:val="20"/>
        </w:rPr>
        <w:t>без конкре</w:t>
      </w:r>
      <w:r w:rsidRPr="00096EFE">
        <w:rPr>
          <w:b/>
          <w:bCs/>
          <w:sz w:val="20"/>
        </w:rPr>
        <w:t>т</w:t>
      </w:r>
      <w:r w:rsidRPr="00096EFE">
        <w:rPr>
          <w:b/>
          <w:bCs/>
          <w:sz w:val="20"/>
        </w:rPr>
        <w:t>ных отраслей</w:t>
      </w:r>
      <w:r w:rsidRPr="00096EFE">
        <w:rPr>
          <w:sz w:val="20"/>
        </w:rPr>
        <w:t xml:space="preserve"> – это, значит, смот</w:t>
      </w:r>
      <w:r w:rsidRPr="00096EFE">
        <w:rPr>
          <w:sz w:val="20"/>
        </w:rPr>
        <w:softHyphen/>
        <w:t>реть на весь народно-хозяйственный комплекс с точки зрения потре</w:t>
      </w:r>
      <w:r w:rsidRPr="00096EFE">
        <w:rPr>
          <w:sz w:val="20"/>
        </w:rPr>
        <w:softHyphen/>
        <w:t xml:space="preserve">бителя благ, непричастного </w:t>
      </w:r>
      <w:r w:rsidRPr="00096EFE">
        <w:rPr>
          <w:b/>
          <w:bCs/>
          <w:sz w:val="20"/>
        </w:rPr>
        <w:t>к организации и управлению</w:t>
      </w:r>
      <w:r w:rsidRPr="00096EFE">
        <w:rPr>
          <w:sz w:val="20"/>
        </w:rPr>
        <w:t xml:space="preserve"> многоот</w:t>
      </w:r>
      <w:r w:rsidRPr="00096EFE">
        <w:rPr>
          <w:sz w:val="20"/>
        </w:rPr>
        <w:softHyphen/>
        <w:t>раслевым производством. Вот вам доказательство того, что сх</w:t>
      </w:r>
      <w:r w:rsidRPr="00096EFE">
        <w:rPr>
          <w:sz w:val="20"/>
        </w:rPr>
        <w:t>е</w:t>
      </w:r>
      <w:r w:rsidRPr="00096EFE">
        <w:rPr>
          <w:sz w:val="20"/>
        </w:rPr>
        <w:t>ма марксистско-ленинской политэкономики, состоящая из «групп А» и «групп Б» – есть фикция, хи-мера (хи-хи-мера), а вся марксистско-ле</w:t>
      </w:r>
      <w:r w:rsidRPr="00096EFE">
        <w:rPr>
          <w:sz w:val="20"/>
        </w:rPr>
        <w:softHyphen/>
        <w:t>нинская политэкономия – это не наука, а объяснение «объе</w:t>
      </w:r>
      <w:r w:rsidRPr="00096EFE">
        <w:rPr>
          <w:sz w:val="20"/>
        </w:rPr>
        <w:t>к</w:t>
      </w:r>
      <w:r w:rsidRPr="00096EFE">
        <w:rPr>
          <w:sz w:val="20"/>
        </w:rPr>
        <w:t>тивных» (якобы) процессов, происходящих в этой химере. Вот вам одна из стра</w:t>
      </w:r>
      <w:r w:rsidRPr="00096EFE">
        <w:rPr>
          <w:sz w:val="20"/>
        </w:rPr>
        <w:softHyphen/>
        <w:t>тегических причин краха системы развития народно-хозяйственного комплекса СССР, когда «каждый делал честно своё дело» и не думал о стране в целом. И это касалось не только испо</w:t>
      </w:r>
      <w:r w:rsidRPr="00096EFE">
        <w:rPr>
          <w:sz w:val="20"/>
        </w:rPr>
        <w:t>л</w:t>
      </w:r>
      <w:r w:rsidRPr="00096EFE">
        <w:rPr>
          <w:sz w:val="20"/>
        </w:rPr>
        <w:t>нителей (токарей и пекарей), но и руководителей всех уровней. Каждый «тянул общее для всех одеяло на себя». То есть такие и руководители, и испо</w:t>
      </w:r>
      <w:r w:rsidRPr="00096EFE">
        <w:rPr>
          <w:sz w:val="20"/>
        </w:rPr>
        <w:t>л</w:t>
      </w:r>
      <w:r w:rsidRPr="00096EFE">
        <w:rPr>
          <w:sz w:val="20"/>
        </w:rPr>
        <w:t>нители были, по сути, теми же «частными предпринимателями», которые сей</w:t>
      </w:r>
      <w:r w:rsidRPr="00096EFE">
        <w:rPr>
          <w:sz w:val="20"/>
        </w:rPr>
        <w:softHyphen/>
        <w:t>час пре</w:t>
      </w:r>
      <w:r w:rsidRPr="00096EFE">
        <w:rPr>
          <w:sz w:val="20"/>
        </w:rPr>
        <w:t>д</w:t>
      </w:r>
      <w:r w:rsidRPr="00096EFE">
        <w:rPr>
          <w:sz w:val="20"/>
        </w:rPr>
        <w:t>стали пред всеми нами в обнажённом виде, но с той лишь разницей, что тогда (до пер</w:t>
      </w:r>
      <w:r w:rsidRPr="00096EFE">
        <w:rPr>
          <w:sz w:val="20"/>
        </w:rPr>
        <w:t>е</w:t>
      </w:r>
      <w:r w:rsidRPr="00096EFE">
        <w:rPr>
          <w:sz w:val="20"/>
        </w:rPr>
        <w:t>стройки) они не думали о своей частной денежной выгоде (как это существует сейчас в среде «частников»), а мечтали о «премиях» и о «повышениях» по службе (хотя даже т</w:t>
      </w:r>
      <w:r w:rsidRPr="00096EFE">
        <w:rPr>
          <w:sz w:val="20"/>
        </w:rPr>
        <w:t>о</w:t>
      </w:r>
      <w:r w:rsidRPr="00096EFE">
        <w:rPr>
          <w:sz w:val="20"/>
        </w:rPr>
        <w:t>гда кое-кто уже начал «работать» на себя лично).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sz w:val="20"/>
        </w:rPr>
        <w:t>Если на схеме продуктообмена внутри «квадрата» РСП и внутри «ква</w:t>
      </w:r>
      <w:r w:rsidRPr="00096EFE">
        <w:rPr>
          <w:sz w:val="20"/>
        </w:rPr>
        <w:t>д</w:t>
      </w:r>
      <w:r w:rsidRPr="00096EFE">
        <w:rPr>
          <w:sz w:val="20"/>
        </w:rPr>
        <w:t>рата» РПП вы, уважаемые читатели, стрелки продуктопотоков обозначите одним цветом, а стрелки д</w:t>
      </w:r>
      <w:r w:rsidRPr="00096EFE">
        <w:rPr>
          <w:sz w:val="20"/>
        </w:rPr>
        <w:t>е</w:t>
      </w:r>
      <w:r w:rsidRPr="00096EFE">
        <w:rPr>
          <w:sz w:val="20"/>
        </w:rPr>
        <w:t>нежных потоков обозначите дру</w:t>
      </w:r>
      <w:r w:rsidRPr="00096EFE">
        <w:rPr>
          <w:sz w:val="20"/>
        </w:rPr>
        <w:softHyphen/>
        <w:t>гим цв</w:t>
      </w:r>
      <w:r w:rsidRPr="00096EFE">
        <w:rPr>
          <w:sz w:val="20"/>
        </w:rPr>
        <w:t>е</w:t>
      </w:r>
      <w:r w:rsidRPr="00096EFE">
        <w:rPr>
          <w:sz w:val="20"/>
        </w:rPr>
        <w:t xml:space="preserve">том, то это будет </w:t>
      </w:r>
      <w:r w:rsidRPr="00096EFE">
        <w:rPr>
          <w:b/>
          <w:bCs/>
          <w:sz w:val="20"/>
        </w:rPr>
        <w:t>«СХЕМА КРЕДИТНО-ФИНАНСОВОЙ СИСТЕМЫ», наложенная на все отрасли народного хозяйства</w:t>
      </w:r>
      <w:r w:rsidRPr="00096EFE">
        <w:rPr>
          <w:sz w:val="20"/>
        </w:rPr>
        <w:t>. И если в такой «схеме КФС» провести детал</w:t>
      </w:r>
      <w:r w:rsidRPr="00096EFE">
        <w:rPr>
          <w:sz w:val="20"/>
        </w:rPr>
        <w:t>и</w:t>
      </w:r>
      <w:r w:rsidRPr="00096EFE">
        <w:rPr>
          <w:sz w:val="20"/>
        </w:rPr>
        <w:t>зацию вплоть до каждого человека, то ок</w:t>
      </w:r>
      <w:r w:rsidRPr="00096EFE">
        <w:rPr>
          <w:sz w:val="20"/>
        </w:rPr>
        <w:t>а</w:t>
      </w:r>
      <w:r w:rsidRPr="00096EFE">
        <w:rPr>
          <w:sz w:val="20"/>
        </w:rPr>
        <w:t xml:space="preserve">жется, что </w:t>
      </w:r>
      <w:r w:rsidRPr="00096EFE">
        <w:rPr>
          <w:b/>
          <w:bCs/>
          <w:sz w:val="20"/>
        </w:rPr>
        <w:t>через каждого человека</w:t>
      </w:r>
      <w:r w:rsidRPr="00096EFE">
        <w:rPr>
          <w:sz w:val="20"/>
        </w:rPr>
        <w:t xml:space="preserve"> проходят: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sz w:val="20"/>
        </w:rPr>
        <w:t>– </w:t>
      </w:r>
      <w:r w:rsidRPr="00096EFE">
        <w:rPr>
          <w:b/>
          <w:bCs/>
          <w:sz w:val="20"/>
        </w:rPr>
        <w:t>и</w:t>
      </w:r>
      <w:r w:rsidRPr="00096EFE">
        <w:rPr>
          <w:sz w:val="20"/>
        </w:rPr>
        <w:t xml:space="preserve"> какие-то </w:t>
      </w:r>
      <w:r w:rsidRPr="00096EFE">
        <w:rPr>
          <w:b/>
          <w:bCs/>
          <w:sz w:val="20"/>
        </w:rPr>
        <w:t>реальные продукты</w:t>
      </w:r>
      <w:r w:rsidRPr="00096EFE">
        <w:rPr>
          <w:sz w:val="20"/>
        </w:rPr>
        <w:t xml:space="preserve"> (вполне определённые),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sz w:val="20"/>
        </w:rPr>
        <w:t>– </w:t>
      </w:r>
      <w:r w:rsidRPr="00096EFE">
        <w:rPr>
          <w:b/>
          <w:bCs/>
          <w:sz w:val="20"/>
        </w:rPr>
        <w:t>и</w:t>
      </w:r>
      <w:r w:rsidRPr="00096EFE">
        <w:rPr>
          <w:sz w:val="20"/>
        </w:rPr>
        <w:t xml:space="preserve"> какие-то </w:t>
      </w:r>
      <w:r w:rsidRPr="00096EFE">
        <w:rPr>
          <w:b/>
          <w:bCs/>
          <w:sz w:val="20"/>
        </w:rPr>
        <w:t>средства платежа</w:t>
      </w:r>
      <w:r w:rsidRPr="00096EFE">
        <w:rPr>
          <w:sz w:val="20"/>
        </w:rPr>
        <w:t xml:space="preserve"> (деньги), соответствующие этим проду</w:t>
      </w:r>
      <w:r w:rsidRPr="00096EFE">
        <w:rPr>
          <w:sz w:val="20"/>
        </w:rPr>
        <w:t>к</w:t>
      </w:r>
      <w:r w:rsidRPr="00096EFE">
        <w:rPr>
          <w:sz w:val="20"/>
        </w:rPr>
        <w:t>там и услугам (вполне определённым).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b/>
          <w:bCs/>
          <w:sz w:val="20"/>
        </w:rPr>
        <w:t>А теперь представьте</w:t>
      </w:r>
      <w:r w:rsidRPr="00096EFE">
        <w:rPr>
          <w:sz w:val="20"/>
        </w:rPr>
        <w:t xml:space="preserve"> каждый себя в этой «схеме КФС» и </w:t>
      </w:r>
      <w:r w:rsidRPr="00096EFE">
        <w:rPr>
          <w:b/>
          <w:bCs/>
          <w:sz w:val="20"/>
        </w:rPr>
        <w:t>«ЧТО»</w:t>
      </w:r>
      <w:r w:rsidRPr="00096EFE">
        <w:rPr>
          <w:sz w:val="20"/>
        </w:rPr>
        <w:t xml:space="preserve"> через вас проходит как в ту, так и в другую сторону (деньги и соответствующие им товары и услуги). Пре</w:t>
      </w:r>
      <w:r w:rsidRPr="00096EFE">
        <w:rPr>
          <w:sz w:val="20"/>
        </w:rPr>
        <w:t>д</w:t>
      </w:r>
      <w:r w:rsidRPr="00096EFE">
        <w:rPr>
          <w:sz w:val="20"/>
        </w:rPr>
        <w:t>ставили?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b/>
          <w:bCs/>
          <w:sz w:val="20"/>
        </w:rPr>
        <w:t>А теперь задумайтесь</w:t>
      </w:r>
      <w:r w:rsidRPr="00096EFE">
        <w:rPr>
          <w:sz w:val="20"/>
        </w:rPr>
        <w:t>: почему уборщица в банке получает больше, чем учительница в школе? Можете себе представить и другие п</w:t>
      </w:r>
      <w:r w:rsidRPr="00096EFE">
        <w:rPr>
          <w:sz w:val="20"/>
        </w:rPr>
        <w:t>о</w:t>
      </w:r>
      <w:r w:rsidRPr="00096EFE">
        <w:rPr>
          <w:sz w:val="20"/>
        </w:rPr>
        <w:t>добные примеры из вашей жизни, из круга ваших знако</w:t>
      </w:r>
      <w:r w:rsidRPr="00096EFE">
        <w:rPr>
          <w:sz w:val="20"/>
        </w:rPr>
        <w:softHyphen/>
        <w:t>мых. И вы должны прийти к выводу, что такая несоразМЕРная оп</w:t>
      </w:r>
      <w:r w:rsidRPr="00096EFE">
        <w:rPr>
          <w:sz w:val="20"/>
        </w:rPr>
        <w:softHyphen/>
        <w:t xml:space="preserve">лата труда людей зависит только </w:t>
      </w:r>
      <w:r w:rsidRPr="00096EFE">
        <w:rPr>
          <w:b/>
          <w:bCs/>
          <w:sz w:val="20"/>
        </w:rPr>
        <w:t>от произвола</w:t>
      </w:r>
      <w:r w:rsidRPr="00096EFE">
        <w:rPr>
          <w:sz w:val="20"/>
        </w:rPr>
        <w:t xml:space="preserve"> тех, кто устанав</w:t>
      </w:r>
      <w:r w:rsidRPr="00096EFE">
        <w:rPr>
          <w:sz w:val="20"/>
        </w:rPr>
        <w:softHyphen/>
        <w:t>ливает опред</w:t>
      </w:r>
      <w:r w:rsidRPr="00096EFE">
        <w:rPr>
          <w:sz w:val="20"/>
        </w:rPr>
        <w:t>е</w:t>
      </w:r>
      <w:r w:rsidRPr="00096EFE">
        <w:rPr>
          <w:sz w:val="20"/>
        </w:rPr>
        <w:t>лённый порядок взаимоотношений между людьми, и ни от чего-либо другого. То есть это зависит только от концепции жизнестроя, от концептуальной власти, которых всего две (справед</w:t>
      </w:r>
      <w:r w:rsidRPr="00096EFE">
        <w:rPr>
          <w:sz w:val="20"/>
        </w:rPr>
        <w:softHyphen/>
        <w:t>ливая и неспр</w:t>
      </w:r>
      <w:r w:rsidRPr="00096EFE">
        <w:rPr>
          <w:sz w:val="20"/>
        </w:rPr>
        <w:t>а</w:t>
      </w:r>
      <w:r w:rsidRPr="00096EFE">
        <w:rPr>
          <w:sz w:val="20"/>
        </w:rPr>
        <w:t>ведливая).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sz w:val="20"/>
        </w:rPr>
        <w:t>А произвол этот определяется либо нравственностью, либо без</w:t>
      </w:r>
      <w:r w:rsidRPr="00096EFE">
        <w:rPr>
          <w:sz w:val="20"/>
        </w:rPr>
        <w:softHyphen/>
        <w:t>нравственностью л</w:t>
      </w:r>
      <w:r w:rsidRPr="00096EFE">
        <w:rPr>
          <w:sz w:val="20"/>
        </w:rPr>
        <w:t>ю</w:t>
      </w:r>
      <w:r w:rsidRPr="00096EFE">
        <w:rPr>
          <w:sz w:val="20"/>
        </w:rPr>
        <w:t>дей, осуществляющих управление какой-либо сферой жизни людей, отраслью или уч</w:t>
      </w:r>
      <w:r w:rsidRPr="00096EFE">
        <w:rPr>
          <w:sz w:val="20"/>
        </w:rPr>
        <w:t>а</w:t>
      </w:r>
      <w:r w:rsidRPr="00096EFE">
        <w:rPr>
          <w:sz w:val="20"/>
        </w:rPr>
        <w:t>стком работы, каким-то про</w:t>
      </w:r>
      <w:r w:rsidRPr="00096EFE">
        <w:rPr>
          <w:sz w:val="20"/>
        </w:rPr>
        <w:softHyphen/>
        <w:t>цессом общественной жизни и руководствующихся определённой кон</w:t>
      </w:r>
      <w:r w:rsidRPr="00096EFE">
        <w:rPr>
          <w:sz w:val="20"/>
        </w:rPr>
        <w:softHyphen/>
        <w:t xml:space="preserve">цепцией управления. Таким образом, получается, что и </w:t>
      </w:r>
      <w:r w:rsidRPr="00096EFE">
        <w:rPr>
          <w:b/>
          <w:bCs/>
          <w:sz w:val="20"/>
        </w:rPr>
        <w:t>фун</w:t>
      </w:r>
      <w:r w:rsidRPr="00096EFE">
        <w:rPr>
          <w:b/>
          <w:bCs/>
          <w:sz w:val="20"/>
        </w:rPr>
        <w:t>к</w:t>
      </w:r>
      <w:r w:rsidRPr="00096EFE">
        <w:rPr>
          <w:b/>
          <w:bCs/>
          <w:sz w:val="20"/>
        </w:rPr>
        <w:t>циони</w:t>
      </w:r>
      <w:r w:rsidRPr="00096EFE">
        <w:rPr>
          <w:b/>
          <w:bCs/>
          <w:sz w:val="20"/>
        </w:rPr>
        <w:softHyphen/>
        <w:t>рование КФС есть следствие определённой концепции уп</w:t>
      </w:r>
      <w:r w:rsidRPr="00096EFE">
        <w:rPr>
          <w:b/>
          <w:bCs/>
          <w:sz w:val="20"/>
        </w:rPr>
        <w:softHyphen/>
        <w:t>равления</w:t>
      </w:r>
      <w:r w:rsidRPr="00096EFE">
        <w:rPr>
          <w:sz w:val="20"/>
        </w:rPr>
        <w:t xml:space="preserve"> (нравственной или бе</w:t>
      </w:r>
      <w:r w:rsidRPr="00096EFE">
        <w:rPr>
          <w:sz w:val="20"/>
        </w:rPr>
        <w:t>з</w:t>
      </w:r>
      <w:r w:rsidRPr="00096EFE">
        <w:rPr>
          <w:sz w:val="20"/>
        </w:rPr>
        <w:t>нравственной). И Кредитно-финан</w:t>
      </w:r>
      <w:r w:rsidRPr="00096EFE">
        <w:rPr>
          <w:sz w:val="20"/>
        </w:rPr>
        <w:softHyphen/>
        <w:t>совую Систему любого государства с реальным производством и распределением продуктов и услуг не связывает ничего, кроме нрав</w:t>
      </w:r>
      <w:r w:rsidRPr="00096EFE">
        <w:rPr>
          <w:sz w:val="20"/>
        </w:rPr>
        <w:softHyphen/>
        <w:t>ственности (безнравственности).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sz w:val="20"/>
        </w:rPr>
        <w:t>Вот теперь и задумайтесь: «хороший» или «плохой» был К. Маркс, а с</w:t>
      </w:r>
      <w:r w:rsidRPr="00096EFE">
        <w:rPr>
          <w:sz w:val="20"/>
        </w:rPr>
        <w:t>о</w:t>
      </w:r>
      <w:r w:rsidRPr="00096EFE">
        <w:rPr>
          <w:sz w:val="20"/>
        </w:rPr>
        <w:t>ответственно и его учение, которое всё это скрыло от людей. И не только скрыло, но более того, это учение привнесло в экономику «научный т</w:t>
      </w:r>
      <w:r w:rsidRPr="00096EFE">
        <w:rPr>
          <w:sz w:val="20"/>
        </w:rPr>
        <w:t>у</w:t>
      </w:r>
      <w:r w:rsidRPr="00096EFE">
        <w:rPr>
          <w:sz w:val="20"/>
        </w:rPr>
        <w:t xml:space="preserve">ман» </w:t>
      </w:r>
      <w:r w:rsidRPr="00096EFE">
        <w:rPr>
          <w:b/>
          <w:bCs/>
          <w:sz w:val="20"/>
        </w:rPr>
        <w:t>мраксизма</w:t>
      </w:r>
      <w:r w:rsidRPr="00096EFE">
        <w:rPr>
          <w:sz w:val="20"/>
        </w:rPr>
        <w:t xml:space="preserve"> (</w:t>
      </w:r>
      <w:r w:rsidRPr="00096EFE">
        <w:rPr>
          <w:i/>
          <w:iCs/>
          <w:sz w:val="20"/>
        </w:rPr>
        <w:t>«Синий туман похож на обман…»</w:t>
      </w:r>
      <w:r w:rsidRPr="00096EFE">
        <w:rPr>
          <w:sz w:val="20"/>
        </w:rPr>
        <w:t>).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sz w:val="20"/>
        </w:rPr>
        <w:t xml:space="preserve">Но кроме этого есть ведь ещё </w:t>
      </w:r>
      <w:r w:rsidRPr="00096EFE">
        <w:rPr>
          <w:b/>
          <w:bCs/>
          <w:sz w:val="20"/>
        </w:rPr>
        <w:t>закон(!)</w:t>
      </w:r>
      <w:r w:rsidRPr="00096EFE">
        <w:rPr>
          <w:sz w:val="20"/>
        </w:rPr>
        <w:t xml:space="preserve"> Густава Роберта Кирхго</w:t>
      </w:r>
      <w:r w:rsidRPr="00096EFE">
        <w:rPr>
          <w:sz w:val="20"/>
        </w:rPr>
        <w:softHyphen/>
        <w:t>фа, который должен знать любой, кто окончил обыкновенную сред</w:t>
      </w:r>
      <w:r w:rsidRPr="00096EFE">
        <w:rPr>
          <w:sz w:val="20"/>
        </w:rPr>
        <w:softHyphen/>
        <w:t>нюю школу. Ведь все мы решали подо</w:t>
      </w:r>
      <w:r w:rsidRPr="00096EFE">
        <w:rPr>
          <w:sz w:val="20"/>
        </w:rPr>
        <w:t>б</w:t>
      </w:r>
      <w:r w:rsidRPr="00096EFE">
        <w:rPr>
          <w:sz w:val="20"/>
        </w:rPr>
        <w:t>ные задачи «про бассейн с трубами, по которым втекает и вытекает». Карл Маркс попытался опр</w:t>
      </w:r>
      <w:r w:rsidRPr="00096EFE">
        <w:rPr>
          <w:sz w:val="20"/>
        </w:rPr>
        <w:t>о</w:t>
      </w:r>
      <w:r w:rsidRPr="00096EFE">
        <w:rPr>
          <w:sz w:val="20"/>
        </w:rPr>
        <w:t>вергнуть и этот закон, хотя на этом законе были основаны все ф</w:t>
      </w:r>
      <w:r w:rsidRPr="00096EFE">
        <w:rPr>
          <w:sz w:val="20"/>
        </w:rPr>
        <w:t>и</w:t>
      </w:r>
      <w:r w:rsidRPr="00096EFE">
        <w:rPr>
          <w:sz w:val="20"/>
        </w:rPr>
        <w:t xml:space="preserve">нансовые ревизии на протяжении веков. С этой целью Маркс ввёл </w:t>
      </w:r>
      <w:r w:rsidRPr="00096EFE">
        <w:rPr>
          <w:b/>
          <w:bCs/>
          <w:sz w:val="20"/>
        </w:rPr>
        <w:t>«постоянный» капитал</w:t>
      </w:r>
      <w:r w:rsidRPr="00096EFE">
        <w:rPr>
          <w:sz w:val="20"/>
        </w:rPr>
        <w:t xml:space="preserve"> в структуру «общественного» капитала. Это действо звучит в политэкон</w:t>
      </w:r>
      <w:r w:rsidRPr="00096EFE">
        <w:rPr>
          <w:sz w:val="20"/>
        </w:rPr>
        <w:t>о</w:t>
      </w:r>
      <w:r w:rsidRPr="00096EFE">
        <w:rPr>
          <w:sz w:val="20"/>
        </w:rPr>
        <w:t>мии как «Карл Маркс опроверг дог</w:t>
      </w:r>
      <w:r w:rsidRPr="00096EFE">
        <w:rPr>
          <w:sz w:val="20"/>
        </w:rPr>
        <w:softHyphen/>
        <w:t>му Адама Смита», о котором писал А. С. Пушкин в «Евгении Он</w:t>
      </w:r>
      <w:r w:rsidRPr="00096EFE">
        <w:rPr>
          <w:sz w:val="20"/>
        </w:rPr>
        <w:t>е</w:t>
      </w:r>
      <w:r w:rsidRPr="00096EFE">
        <w:rPr>
          <w:sz w:val="20"/>
        </w:rPr>
        <w:t>ги</w:t>
      </w:r>
      <w:r w:rsidRPr="00096EFE">
        <w:rPr>
          <w:sz w:val="20"/>
        </w:rPr>
        <w:softHyphen/>
        <w:t xml:space="preserve">не»: </w:t>
      </w:r>
      <w:r w:rsidRPr="00096EFE">
        <w:rPr>
          <w:i/>
          <w:iCs/>
          <w:sz w:val="20"/>
        </w:rPr>
        <w:t>«Зато читал Адама Смита и был глубокий эконом…»</w:t>
      </w:r>
      <w:r w:rsidRPr="00096EFE">
        <w:rPr>
          <w:sz w:val="20"/>
        </w:rPr>
        <w:t>.</w:t>
      </w:r>
    </w:p>
    <w:p w:rsidR="00BB197C" w:rsidRPr="007A760C" w:rsidRDefault="00BB197C" w:rsidP="00BB197C">
      <w:pPr>
        <w:pStyle w:val="3"/>
        <w:jc w:val="center"/>
      </w:pPr>
      <w:bookmarkStart w:id="37" w:name="t71"/>
      <w:bookmarkStart w:id="38" w:name="_Toc279604259"/>
      <w:bookmarkStart w:id="39" w:name="_Toc279604604"/>
      <w:bookmarkEnd w:id="37"/>
      <w:r w:rsidRPr="007A760C">
        <w:t>Карл Маркс против Адама Смита: кто прав</w:t>
      </w:r>
      <w:bookmarkEnd w:id="38"/>
      <w:bookmarkEnd w:id="39"/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sz w:val="20"/>
        </w:rPr>
        <w:t xml:space="preserve">Адам Смит утверждал, что весь </w:t>
      </w:r>
      <w:r w:rsidRPr="00096EFE">
        <w:rPr>
          <w:b/>
          <w:bCs/>
          <w:sz w:val="20"/>
        </w:rPr>
        <w:t>«общественный капитал»</w:t>
      </w:r>
      <w:r w:rsidRPr="00096EFE">
        <w:rPr>
          <w:sz w:val="20"/>
        </w:rPr>
        <w:t xml:space="preserve"> – это деньги. И этот «о</w:t>
      </w:r>
      <w:r w:rsidRPr="00096EFE">
        <w:rPr>
          <w:sz w:val="20"/>
        </w:rPr>
        <w:t>б</w:t>
      </w:r>
      <w:r w:rsidRPr="00096EFE">
        <w:rPr>
          <w:sz w:val="20"/>
        </w:rPr>
        <w:t>щественный капитал» распадается на 2 части: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b/>
          <w:bCs/>
          <w:sz w:val="20"/>
        </w:rPr>
        <w:t>1. Переменный капитал</w:t>
      </w:r>
      <w:r w:rsidRPr="00096EFE">
        <w:rPr>
          <w:sz w:val="20"/>
        </w:rPr>
        <w:t xml:space="preserve"> – доходы наёмного персонала.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b/>
          <w:bCs/>
          <w:sz w:val="20"/>
        </w:rPr>
        <w:t>2. Прибавочная стоимость</w:t>
      </w:r>
      <w:r w:rsidRPr="00096EFE">
        <w:rPr>
          <w:sz w:val="20"/>
        </w:rPr>
        <w:t xml:space="preserve"> – доходы предпринимателей, кото</w:t>
      </w:r>
      <w:r w:rsidRPr="00096EFE">
        <w:rPr>
          <w:sz w:val="20"/>
        </w:rPr>
        <w:softHyphen/>
        <w:t>рые идут на: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sz w:val="20"/>
        </w:rPr>
        <w:t>– выплату налогов государству,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sz w:val="20"/>
        </w:rPr>
        <w:t>– личное потребление капиталистов,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sz w:val="20"/>
        </w:rPr>
        <w:t>– оплату труда наёмного персонала, задействованного в «работе на перспективу» (расширение и модернизацию производства).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sz w:val="20"/>
        </w:rPr>
        <w:t xml:space="preserve">Из </w:t>
      </w:r>
      <w:r w:rsidRPr="00096EFE">
        <w:rPr>
          <w:b/>
          <w:bCs/>
          <w:sz w:val="20"/>
        </w:rPr>
        <w:t>«догмы Смита»</w:t>
      </w:r>
      <w:r w:rsidRPr="00096EFE">
        <w:rPr>
          <w:sz w:val="20"/>
        </w:rPr>
        <w:t xml:space="preserve"> чётко и ясно следует, что </w:t>
      </w:r>
      <w:r w:rsidRPr="00096EFE">
        <w:rPr>
          <w:b/>
          <w:bCs/>
          <w:sz w:val="20"/>
        </w:rPr>
        <w:t>все деньги идут на выплату зарпл</w:t>
      </w:r>
      <w:r w:rsidRPr="00096EFE">
        <w:rPr>
          <w:b/>
          <w:bCs/>
          <w:sz w:val="20"/>
        </w:rPr>
        <w:t>а</w:t>
      </w:r>
      <w:r w:rsidRPr="00096EFE">
        <w:rPr>
          <w:b/>
          <w:bCs/>
          <w:sz w:val="20"/>
        </w:rPr>
        <w:t>ты</w:t>
      </w:r>
      <w:r w:rsidRPr="00096EFE">
        <w:rPr>
          <w:sz w:val="20"/>
        </w:rPr>
        <w:t>: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b/>
          <w:bCs/>
          <w:sz w:val="20"/>
        </w:rPr>
        <w:t>а) персоналу</w:t>
      </w:r>
      <w:r w:rsidRPr="00096EFE">
        <w:rPr>
          <w:sz w:val="20"/>
        </w:rPr>
        <w:t>,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b/>
          <w:bCs/>
          <w:sz w:val="20"/>
        </w:rPr>
        <w:t>б) управленцам-капиталистам</w:t>
      </w:r>
      <w:r w:rsidRPr="00096EFE">
        <w:rPr>
          <w:sz w:val="20"/>
        </w:rPr>
        <w:t>.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sz w:val="20"/>
        </w:rPr>
        <w:lastRenderedPageBreak/>
        <w:t>То есть реально в обществе циркулирует только два вида зарпла</w:t>
      </w:r>
      <w:r w:rsidRPr="00096EFE">
        <w:rPr>
          <w:sz w:val="20"/>
        </w:rPr>
        <w:softHyphen/>
        <w:t>ты (смотрите на «схему продуктообмена», представьте наложенную на неё «схему КФС» и постоянно помните о законе Киргхгофа).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sz w:val="20"/>
        </w:rPr>
        <w:t xml:space="preserve">Что делает К. Маркс? К двум составляющим </w:t>
      </w:r>
      <w:r w:rsidRPr="00096EFE">
        <w:rPr>
          <w:b/>
          <w:bCs/>
          <w:sz w:val="20"/>
        </w:rPr>
        <w:t>«общественного»</w:t>
      </w:r>
      <w:r w:rsidRPr="00096EFE">
        <w:rPr>
          <w:sz w:val="20"/>
        </w:rPr>
        <w:t xml:space="preserve"> к</w:t>
      </w:r>
      <w:r w:rsidRPr="00096EFE">
        <w:rPr>
          <w:sz w:val="20"/>
        </w:rPr>
        <w:t>а</w:t>
      </w:r>
      <w:r w:rsidRPr="00096EFE">
        <w:rPr>
          <w:sz w:val="20"/>
        </w:rPr>
        <w:t>питала («</w:t>
      </w:r>
      <w:r w:rsidRPr="00096EFE">
        <w:rPr>
          <w:b/>
          <w:bCs/>
          <w:sz w:val="20"/>
        </w:rPr>
        <w:t>переменный</w:t>
      </w:r>
      <w:r w:rsidRPr="00096EFE">
        <w:rPr>
          <w:sz w:val="20"/>
        </w:rPr>
        <w:t xml:space="preserve"> капитал» и «</w:t>
      </w:r>
      <w:r w:rsidRPr="00096EFE">
        <w:rPr>
          <w:b/>
          <w:bCs/>
          <w:sz w:val="20"/>
        </w:rPr>
        <w:t>прибавочная</w:t>
      </w:r>
      <w:r w:rsidRPr="00096EFE">
        <w:rPr>
          <w:sz w:val="20"/>
        </w:rPr>
        <w:t xml:space="preserve"> стоимость») он добавляет третью составляющую: «</w:t>
      </w:r>
      <w:r w:rsidRPr="00096EFE">
        <w:rPr>
          <w:b/>
          <w:bCs/>
          <w:sz w:val="20"/>
        </w:rPr>
        <w:t>п</w:t>
      </w:r>
      <w:r w:rsidRPr="00096EFE">
        <w:rPr>
          <w:b/>
          <w:bCs/>
          <w:sz w:val="20"/>
        </w:rPr>
        <w:t>о</w:t>
      </w:r>
      <w:r w:rsidRPr="00096EFE">
        <w:rPr>
          <w:b/>
          <w:bCs/>
          <w:sz w:val="20"/>
        </w:rPr>
        <w:t>стоянный</w:t>
      </w:r>
      <w:r w:rsidRPr="00096EFE">
        <w:rPr>
          <w:sz w:val="20"/>
        </w:rPr>
        <w:t xml:space="preserve"> капитал». По утвер</w:t>
      </w:r>
      <w:r w:rsidRPr="00096EFE">
        <w:rPr>
          <w:sz w:val="20"/>
        </w:rPr>
        <w:softHyphen/>
        <w:t>ждению К. Маркса «постоянный капитал» соответствует стоимости продукции, приобретаемой каким-то предприятием для себя от других предприятий. Однако как вернуть («вставить») этот «постоя</w:t>
      </w:r>
      <w:r w:rsidRPr="00096EFE">
        <w:rPr>
          <w:sz w:val="20"/>
        </w:rPr>
        <w:t>н</w:t>
      </w:r>
      <w:r w:rsidRPr="00096EFE">
        <w:rPr>
          <w:sz w:val="20"/>
        </w:rPr>
        <w:t>ный капи</w:t>
      </w:r>
      <w:r w:rsidRPr="00096EFE">
        <w:rPr>
          <w:sz w:val="20"/>
        </w:rPr>
        <w:softHyphen/>
        <w:t>тал» в оборот дене</w:t>
      </w:r>
      <w:r w:rsidRPr="00096EFE">
        <w:rPr>
          <w:sz w:val="20"/>
        </w:rPr>
        <w:t>ж</w:t>
      </w:r>
      <w:r w:rsidRPr="00096EFE">
        <w:rPr>
          <w:sz w:val="20"/>
        </w:rPr>
        <w:t>ных средств (чтобы выполнялся закон Кирхгофа) К. Маркс не знает (поскольку это просто невозможно сделать).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sz w:val="20"/>
        </w:rPr>
        <w:t>То есть прав был Адам Смит! Ибо его «догма» соответствовала з</w:t>
      </w:r>
      <w:r w:rsidRPr="00096EFE">
        <w:rPr>
          <w:sz w:val="20"/>
        </w:rPr>
        <w:t>а</w:t>
      </w:r>
      <w:r w:rsidRPr="00096EFE">
        <w:rPr>
          <w:sz w:val="20"/>
        </w:rPr>
        <w:t>кону Кирхгофа. Ведь чтобы финансовая система представленной «схемы продуктообмена» была работоспособна, она должна быть снабжена определённой «технологической средой», кот</w:t>
      </w:r>
      <w:r w:rsidRPr="00096EFE">
        <w:rPr>
          <w:sz w:val="20"/>
        </w:rPr>
        <w:t>о</w:t>
      </w:r>
      <w:r w:rsidRPr="00096EFE">
        <w:rPr>
          <w:sz w:val="20"/>
        </w:rPr>
        <w:t>рой в нашем случае являются «средства платежа» (деньги). А в замкнутых сис</w:t>
      </w:r>
      <w:r w:rsidRPr="00096EFE">
        <w:rPr>
          <w:sz w:val="20"/>
        </w:rPr>
        <w:softHyphen/>
        <w:t>темах (к которым относится наша «схема продуктообмена») неукос</w:t>
      </w:r>
      <w:r w:rsidRPr="00096EFE">
        <w:rPr>
          <w:sz w:val="20"/>
        </w:rPr>
        <w:softHyphen/>
        <w:t xml:space="preserve">нительно выполняется закон сохранения «технологической среды». Т.е. вновь повторим: </w:t>
      </w:r>
      <w:r w:rsidRPr="00096EFE">
        <w:rPr>
          <w:b/>
          <w:bCs/>
          <w:sz w:val="20"/>
        </w:rPr>
        <w:t>количество денег должно строго соответ</w:t>
      </w:r>
      <w:r w:rsidRPr="00096EFE">
        <w:rPr>
          <w:b/>
          <w:bCs/>
          <w:sz w:val="20"/>
        </w:rPr>
        <w:softHyphen/>
        <w:t>ствовать количеству товаров и услуг</w:t>
      </w:r>
      <w:r w:rsidRPr="00096EFE">
        <w:rPr>
          <w:sz w:val="20"/>
        </w:rPr>
        <w:t>.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sz w:val="20"/>
        </w:rPr>
        <w:t>Отсюда очевиден вывод в виде формулы: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  <w:szCs w:val="22"/>
        </w:rPr>
      </w:pPr>
      <w:r>
        <w:rPr>
          <w:noProof/>
          <w:sz w:val="20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229870</wp:posOffset>
            </wp:positionH>
            <wp:positionV relativeFrom="paragraph">
              <wp:posOffset>1270</wp:posOffset>
            </wp:positionV>
            <wp:extent cx="4072890" cy="871855"/>
            <wp:effectExtent l="19050" t="0" r="3810" b="0"/>
            <wp:wrapThrough wrapText="bothSides">
              <wp:wrapPolygon edited="0">
                <wp:start x="-101" y="0"/>
                <wp:lineTo x="-101" y="21238"/>
                <wp:lineTo x="21620" y="21238"/>
                <wp:lineTo x="21620" y="0"/>
                <wp:lineTo x="-101" y="0"/>
              </wp:wrapPolygon>
            </wp:wrapThrough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2890" cy="8718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  <w:szCs w:val="22"/>
          <w:lang w:val="uk-UA"/>
        </w:rPr>
      </w:pP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  <w:szCs w:val="22"/>
          <w:lang w:val="uk-UA"/>
        </w:rPr>
      </w:pP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  <w:szCs w:val="22"/>
          <w:lang w:val="uk-UA"/>
        </w:rPr>
      </w:pPr>
    </w:p>
    <w:p w:rsidR="00BB197C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  <w:lang w:val="uk-UA"/>
        </w:rPr>
      </w:pP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sz w:val="20"/>
        </w:rPr>
        <w:t>П</w:t>
      </w:r>
      <w:r w:rsidRPr="00096EFE">
        <w:rPr>
          <w:sz w:val="20"/>
        </w:rPr>
        <w:t>о</w:t>
      </w:r>
      <w:r w:rsidRPr="00096EFE">
        <w:rPr>
          <w:sz w:val="20"/>
        </w:rPr>
        <w:t>яснения: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b/>
          <w:bCs/>
          <w:sz w:val="20"/>
        </w:rPr>
        <w:t>«Эмиссия СП»</w:t>
      </w:r>
      <w:r w:rsidRPr="00096EFE">
        <w:rPr>
          <w:sz w:val="20"/>
        </w:rPr>
        <w:t xml:space="preserve"> – это когда в денежную массу, которая сопро</w:t>
      </w:r>
      <w:r w:rsidRPr="00096EFE">
        <w:rPr>
          <w:sz w:val="20"/>
        </w:rPr>
        <w:softHyphen/>
        <w:t>вождает «круговорот» товаров и услуг в «схеме продуктообмена», «вбрасывается» (добавляется) некоторое количество денег, кото</w:t>
      </w:r>
      <w:r w:rsidRPr="00096EFE">
        <w:rPr>
          <w:sz w:val="20"/>
        </w:rPr>
        <w:softHyphen/>
        <w:t>рое увеличивает «крутящуюся» в «схеме продуктообмена» д</w:t>
      </w:r>
      <w:r w:rsidRPr="00096EFE">
        <w:rPr>
          <w:sz w:val="20"/>
        </w:rPr>
        <w:t>е</w:t>
      </w:r>
      <w:r w:rsidRPr="00096EFE">
        <w:rPr>
          <w:sz w:val="20"/>
        </w:rPr>
        <w:t>неж</w:t>
      </w:r>
      <w:r w:rsidRPr="00096EFE">
        <w:rPr>
          <w:sz w:val="20"/>
        </w:rPr>
        <w:softHyphen/>
        <w:t>ную массу на определённую величину (для чего это делается – это о</w:t>
      </w:r>
      <w:r w:rsidRPr="00096EFE">
        <w:rPr>
          <w:sz w:val="20"/>
        </w:rPr>
        <w:t>т</w:t>
      </w:r>
      <w:r w:rsidRPr="00096EFE">
        <w:rPr>
          <w:sz w:val="20"/>
        </w:rPr>
        <w:t>дельная тема).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b/>
          <w:bCs/>
          <w:sz w:val="20"/>
        </w:rPr>
        <w:t>«Убыль СП»</w:t>
      </w:r>
      <w:r w:rsidRPr="00096EFE">
        <w:rPr>
          <w:sz w:val="20"/>
        </w:rPr>
        <w:t xml:space="preserve"> – это наоборот, когда из денежной массы, которая сопровождает круг</w:t>
      </w:r>
      <w:r w:rsidRPr="00096EFE">
        <w:rPr>
          <w:sz w:val="20"/>
        </w:rPr>
        <w:t>о</w:t>
      </w:r>
      <w:r w:rsidRPr="00096EFE">
        <w:rPr>
          <w:sz w:val="20"/>
        </w:rPr>
        <w:t>ворот товаров и услуг в «схеме продуктообме</w:t>
      </w:r>
      <w:r w:rsidRPr="00096EFE">
        <w:rPr>
          <w:sz w:val="20"/>
        </w:rPr>
        <w:softHyphen/>
        <w:t>на», изым</w:t>
      </w:r>
      <w:r w:rsidRPr="00096EFE">
        <w:rPr>
          <w:sz w:val="20"/>
        </w:rPr>
        <w:t>а</w:t>
      </w:r>
      <w:r w:rsidRPr="00096EFE">
        <w:rPr>
          <w:sz w:val="20"/>
        </w:rPr>
        <w:t>ется какое-то количество денег. Это может быть как ес</w:t>
      </w:r>
      <w:r w:rsidRPr="00096EFE">
        <w:rPr>
          <w:sz w:val="20"/>
        </w:rPr>
        <w:softHyphen/>
        <w:t>тественная убыль (износ денежных купюр, их порча и т.п.), так и це</w:t>
      </w:r>
      <w:r w:rsidRPr="00096EFE">
        <w:rPr>
          <w:sz w:val="20"/>
        </w:rPr>
        <w:softHyphen/>
        <w:t>ленаправленное изъ</w:t>
      </w:r>
      <w:r w:rsidRPr="00096EFE">
        <w:rPr>
          <w:sz w:val="20"/>
        </w:rPr>
        <w:t>я</w:t>
      </w:r>
      <w:r w:rsidRPr="00096EFE">
        <w:rPr>
          <w:sz w:val="20"/>
        </w:rPr>
        <w:t>тие.</w:t>
      </w:r>
    </w:p>
    <w:p w:rsidR="00BB197C" w:rsidRPr="00096EFE" w:rsidRDefault="00BB197C" w:rsidP="00BB197C">
      <w:pPr>
        <w:pStyle w:val="3"/>
        <w:jc w:val="center"/>
      </w:pPr>
      <w:bookmarkStart w:id="40" w:name="_Toc279604260"/>
      <w:bookmarkStart w:id="41" w:name="_Toc279604605"/>
      <w:r w:rsidRPr="00096EFE">
        <w:t>Тайна прибыли, убыли и конкуренции</w:t>
      </w:r>
      <w:bookmarkEnd w:id="40"/>
      <w:bookmarkEnd w:id="41"/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sz w:val="20"/>
        </w:rPr>
        <w:t xml:space="preserve">Из приведённой чуть выше формулы и «схемы продуктообмена» следует, что любая </w:t>
      </w:r>
      <w:r w:rsidRPr="00096EFE">
        <w:rPr>
          <w:b/>
          <w:bCs/>
          <w:sz w:val="20"/>
        </w:rPr>
        <w:t>частная «прибыль»</w:t>
      </w:r>
      <w:r w:rsidRPr="00096EFE">
        <w:rPr>
          <w:sz w:val="20"/>
        </w:rPr>
        <w:t xml:space="preserve"> (в смысле не только одно</w:t>
      </w:r>
      <w:r w:rsidRPr="00096EFE">
        <w:rPr>
          <w:sz w:val="20"/>
        </w:rPr>
        <w:softHyphen/>
        <w:t>го «физич</w:t>
      </w:r>
      <w:r w:rsidRPr="00096EFE">
        <w:rPr>
          <w:sz w:val="20"/>
        </w:rPr>
        <w:t>е</w:t>
      </w:r>
      <w:r w:rsidRPr="00096EFE">
        <w:rPr>
          <w:sz w:val="20"/>
        </w:rPr>
        <w:t>ского» лица в «схеме», но и какой-либо группы лиц, корпо</w:t>
      </w:r>
      <w:r w:rsidRPr="00096EFE">
        <w:rPr>
          <w:sz w:val="20"/>
        </w:rPr>
        <w:softHyphen/>
        <w:t>рации и т.д., т.е. какой-либо части «схемы», какой-либо отрасли) – это всегда и обяз</w:t>
      </w:r>
      <w:r w:rsidRPr="00096EFE">
        <w:rPr>
          <w:sz w:val="20"/>
        </w:rPr>
        <w:t>а</w:t>
      </w:r>
      <w:r w:rsidRPr="00096EFE">
        <w:rPr>
          <w:sz w:val="20"/>
        </w:rPr>
        <w:t xml:space="preserve">тельно есть </w:t>
      </w:r>
      <w:r w:rsidRPr="00096EFE">
        <w:rPr>
          <w:b/>
          <w:bCs/>
          <w:sz w:val="20"/>
        </w:rPr>
        <w:t>чья-то «убыль»</w:t>
      </w:r>
      <w:r w:rsidRPr="00096EFE">
        <w:rPr>
          <w:sz w:val="20"/>
        </w:rPr>
        <w:t xml:space="preserve"> (убыток) плюс ка</w:t>
      </w:r>
      <w:r w:rsidRPr="00096EFE">
        <w:rPr>
          <w:sz w:val="20"/>
        </w:rPr>
        <w:softHyphen/>
        <w:t>кая-то доля эмиссии (если она была).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sz w:val="20"/>
        </w:rPr>
        <w:t>Из этого также следуют важные выводы: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b/>
          <w:bCs/>
          <w:sz w:val="20"/>
        </w:rPr>
        <w:t>1. Прибыль любой отрасли</w:t>
      </w:r>
      <w:r w:rsidRPr="00096EFE">
        <w:rPr>
          <w:sz w:val="20"/>
        </w:rPr>
        <w:t>: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sz w:val="20"/>
        </w:rPr>
        <w:t>а) Это «частная» прибыль этой отрасли.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sz w:val="20"/>
        </w:rPr>
        <w:t>б) Это убытки каких-то других отраслей (обязательно!)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b/>
          <w:bCs/>
          <w:sz w:val="20"/>
        </w:rPr>
        <w:t>2. Убытки</w:t>
      </w:r>
      <w:r w:rsidRPr="00096EFE">
        <w:rPr>
          <w:sz w:val="20"/>
        </w:rPr>
        <w:t xml:space="preserve"> какой-либо отрасли могут привести </w:t>
      </w:r>
      <w:r w:rsidRPr="00096EFE">
        <w:rPr>
          <w:b/>
          <w:bCs/>
          <w:sz w:val="20"/>
        </w:rPr>
        <w:t>к полной утрате платёжеспособн</w:t>
      </w:r>
      <w:r w:rsidRPr="00096EFE">
        <w:rPr>
          <w:b/>
          <w:bCs/>
          <w:sz w:val="20"/>
        </w:rPr>
        <w:t>о</w:t>
      </w:r>
      <w:r w:rsidRPr="00096EFE">
        <w:rPr>
          <w:b/>
          <w:bCs/>
          <w:sz w:val="20"/>
        </w:rPr>
        <w:t>сти этой отрасли</w:t>
      </w:r>
      <w:r w:rsidRPr="00096EFE">
        <w:rPr>
          <w:sz w:val="20"/>
        </w:rPr>
        <w:t>, что в свою очередь приведёт: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sz w:val="20"/>
        </w:rPr>
        <w:t xml:space="preserve">а) </w:t>
      </w:r>
      <w:r w:rsidRPr="00096EFE">
        <w:rPr>
          <w:b/>
          <w:bCs/>
          <w:sz w:val="20"/>
        </w:rPr>
        <w:t>к выпадению</w:t>
      </w:r>
      <w:r w:rsidRPr="00096EFE">
        <w:rPr>
          <w:sz w:val="20"/>
        </w:rPr>
        <w:t xml:space="preserve"> этой отрасли из общественного объединения труда в «схеме проду</w:t>
      </w:r>
      <w:r w:rsidRPr="00096EFE">
        <w:rPr>
          <w:sz w:val="20"/>
        </w:rPr>
        <w:t>к</w:t>
      </w:r>
      <w:r w:rsidRPr="00096EFE">
        <w:rPr>
          <w:sz w:val="20"/>
        </w:rPr>
        <w:t>тообмена», что в свою очередь может привести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sz w:val="20"/>
        </w:rPr>
        <w:t xml:space="preserve">б) </w:t>
      </w:r>
      <w:r w:rsidRPr="00096EFE">
        <w:rPr>
          <w:b/>
          <w:bCs/>
          <w:sz w:val="20"/>
        </w:rPr>
        <w:t>к развалу</w:t>
      </w:r>
      <w:r w:rsidRPr="00096EFE">
        <w:rPr>
          <w:sz w:val="20"/>
        </w:rPr>
        <w:t xml:space="preserve"> всего народного хозяйства, поскольку продукция о</w:t>
      </w:r>
      <w:r w:rsidRPr="00096EFE">
        <w:rPr>
          <w:sz w:val="20"/>
        </w:rPr>
        <w:t>т</w:t>
      </w:r>
      <w:r w:rsidRPr="00096EFE">
        <w:rPr>
          <w:sz w:val="20"/>
        </w:rPr>
        <w:t>расли-банкрота всё же необходима другим отраслям.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sz w:val="20"/>
        </w:rPr>
        <w:t>Кстати, забастовка в какой-то отрасли может привести именно к такой ситуации. П</w:t>
      </w:r>
      <w:r w:rsidRPr="00096EFE">
        <w:rPr>
          <w:sz w:val="20"/>
        </w:rPr>
        <w:t>о</w:t>
      </w:r>
      <w:r w:rsidRPr="00096EFE">
        <w:rPr>
          <w:sz w:val="20"/>
        </w:rPr>
        <w:t>этому «мировое закулисье» для решения своих за</w:t>
      </w:r>
      <w:r w:rsidRPr="00096EFE">
        <w:rPr>
          <w:sz w:val="20"/>
        </w:rPr>
        <w:softHyphen/>
        <w:t>дач в какой-либо стране создаёт условия для возникновения заба</w:t>
      </w:r>
      <w:r w:rsidRPr="00096EFE">
        <w:rPr>
          <w:sz w:val="20"/>
        </w:rPr>
        <w:t>с</w:t>
      </w:r>
      <w:r w:rsidRPr="00096EFE">
        <w:rPr>
          <w:sz w:val="20"/>
        </w:rPr>
        <w:t>то</w:t>
      </w:r>
      <w:r w:rsidRPr="00096EFE">
        <w:rPr>
          <w:sz w:val="20"/>
        </w:rPr>
        <w:softHyphen/>
        <w:t>вок и руководит ходом их проведения. Для этого «закулисье» ум</w:t>
      </w:r>
      <w:r w:rsidRPr="00096EFE">
        <w:rPr>
          <w:sz w:val="20"/>
        </w:rPr>
        <w:t>е</w:t>
      </w:r>
      <w:r w:rsidRPr="00096EFE">
        <w:rPr>
          <w:sz w:val="20"/>
        </w:rPr>
        <w:t>ло использует патриотов, которые не понимая глобальной политики само</w:t>
      </w:r>
      <w:r w:rsidRPr="00096EFE">
        <w:rPr>
          <w:sz w:val="20"/>
        </w:rPr>
        <w:softHyphen/>
        <w:t>отверженно «работают» на своих поработителей. Вспоминайте забас</w:t>
      </w:r>
      <w:r w:rsidRPr="00096EFE">
        <w:rPr>
          <w:sz w:val="20"/>
        </w:rPr>
        <w:softHyphen/>
        <w:t>товочное движение шахтёров в России при Ельцине в начале 90-х го</w:t>
      </w:r>
      <w:r w:rsidRPr="00096EFE">
        <w:rPr>
          <w:sz w:val="20"/>
        </w:rPr>
        <w:softHyphen/>
        <w:t>дов, которое положило начало развалу народного хозяйства страны. Запомните, уважаемые читатели, что все забастовки и все профсою</w:t>
      </w:r>
      <w:r w:rsidRPr="00096EFE">
        <w:rPr>
          <w:sz w:val="20"/>
        </w:rPr>
        <w:softHyphen/>
        <w:t>зы – это инструменты «закулисья» для решения своих з</w:t>
      </w:r>
      <w:r w:rsidRPr="00096EFE">
        <w:rPr>
          <w:sz w:val="20"/>
        </w:rPr>
        <w:t>а</w:t>
      </w:r>
      <w:r w:rsidRPr="00096EFE">
        <w:rPr>
          <w:sz w:val="20"/>
        </w:rPr>
        <w:t>дач. Управле</w:t>
      </w:r>
      <w:r w:rsidRPr="00096EFE">
        <w:rPr>
          <w:sz w:val="20"/>
        </w:rPr>
        <w:softHyphen/>
        <w:t>ние ими осуществляется в основном бесструктурным способом.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sz w:val="20"/>
        </w:rPr>
        <w:t>А из всего этого вполне очевидно следует, что: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b/>
          <w:bCs/>
          <w:sz w:val="20"/>
        </w:rPr>
        <w:t>3. Государство обязано</w:t>
      </w:r>
      <w:r w:rsidRPr="00096EFE">
        <w:rPr>
          <w:sz w:val="20"/>
        </w:rPr>
        <w:t xml:space="preserve"> перед народом своей директивно-ад</w:t>
      </w:r>
      <w:r w:rsidRPr="00096EFE">
        <w:rPr>
          <w:sz w:val="20"/>
        </w:rPr>
        <w:softHyphen/>
        <w:t>ресной политикой, то есть путём целенаправленного управления 1) налогами, 2) дотациями, 3) субсидиями, 4) кредитами: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b/>
          <w:bCs/>
          <w:sz w:val="20"/>
        </w:rPr>
        <w:t>а) обеспечивать</w:t>
      </w:r>
      <w:r w:rsidRPr="00096EFE">
        <w:rPr>
          <w:sz w:val="20"/>
        </w:rPr>
        <w:t xml:space="preserve"> эффективное использование мощностей во всех отра</w:t>
      </w:r>
      <w:r w:rsidRPr="00096EFE">
        <w:rPr>
          <w:sz w:val="20"/>
        </w:rPr>
        <w:t>с</w:t>
      </w:r>
      <w:r w:rsidRPr="00096EFE">
        <w:rPr>
          <w:sz w:val="20"/>
        </w:rPr>
        <w:t>лях народного хозяйства;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b/>
          <w:bCs/>
          <w:sz w:val="20"/>
        </w:rPr>
        <w:t>б) обеспечивать</w:t>
      </w:r>
      <w:r w:rsidRPr="00096EFE">
        <w:rPr>
          <w:sz w:val="20"/>
        </w:rPr>
        <w:t xml:space="preserve"> занятость населения;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b/>
          <w:bCs/>
          <w:sz w:val="20"/>
        </w:rPr>
        <w:t>в) устранять</w:t>
      </w:r>
      <w:r w:rsidRPr="00096EFE">
        <w:rPr>
          <w:sz w:val="20"/>
        </w:rPr>
        <w:t xml:space="preserve"> взаимно-отраслевую конкуренцию (конкуренцию между отраслями) за денежную прибыль (а именно из-за этого и на</w:t>
      </w:r>
      <w:r w:rsidRPr="00096EFE">
        <w:rPr>
          <w:sz w:val="20"/>
        </w:rPr>
        <w:softHyphen/>
        <w:t>рушаются требования, изложенные в пр</w:t>
      </w:r>
      <w:r w:rsidRPr="00096EFE">
        <w:rPr>
          <w:sz w:val="20"/>
        </w:rPr>
        <w:t>е</w:t>
      </w:r>
      <w:r w:rsidRPr="00096EFE">
        <w:rPr>
          <w:sz w:val="20"/>
        </w:rPr>
        <w:t>дыдущих пунктах а) и б).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b/>
          <w:bCs/>
          <w:sz w:val="20"/>
        </w:rPr>
        <w:t>Если государство этого не делает, то оно или антинарод</w:t>
      </w:r>
      <w:r w:rsidRPr="00096EFE">
        <w:rPr>
          <w:b/>
          <w:bCs/>
          <w:sz w:val="20"/>
        </w:rPr>
        <w:softHyphen/>
        <w:t>но, или бог</w:t>
      </w:r>
      <w:r w:rsidRPr="00096EFE">
        <w:rPr>
          <w:b/>
          <w:bCs/>
          <w:sz w:val="20"/>
        </w:rPr>
        <w:t>о</w:t>
      </w:r>
      <w:r w:rsidRPr="00096EFE">
        <w:rPr>
          <w:b/>
          <w:bCs/>
          <w:sz w:val="20"/>
        </w:rPr>
        <w:t>отступно.</w:t>
      </w:r>
      <w:r w:rsidRPr="00096EFE">
        <w:rPr>
          <w:sz w:val="20"/>
        </w:rPr>
        <w:t xml:space="preserve"> Это так, поскольку: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b/>
          <w:bCs/>
          <w:sz w:val="20"/>
        </w:rPr>
        <w:lastRenderedPageBreak/>
        <w:t>1. </w:t>
      </w:r>
      <w:r w:rsidRPr="00096EFE">
        <w:rPr>
          <w:sz w:val="20"/>
        </w:rPr>
        <w:t xml:space="preserve">Даже из здравого смысла следует, что неизбежно КТО-ТО </w:t>
      </w:r>
      <w:r w:rsidRPr="00096EFE">
        <w:rPr>
          <w:b/>
          <w:bCs/>
          <w:sz w:val="20"/>
        </w:rPr>
        <w:t>должен принимать р</w:t>
      </w:r>
      <w:r w:rsidRPr="00096EFE">
        <w:rPr>
          <w:b/>
          <w:bCs/>
          <w:sz w:val="20"/>
        </w:rPr>
        <w:t>е</w:t>
      </w:r>
      <w:r w:rsidRPr="00096EFE">
        <w:rPr>
          <w:b/>
          <w:bCs/>
          <w:sz w:val="20"/>
        </w:rPr>
        <w:t>шение</w:t>
      </w:r>
      <w:r w:rsidRPr="00096EFE">
        <w:rPr>
          <w:sz w:val="20"/>
        </w:rPr>
        <w:t xml:space="preserve"> по постановке задач общегосударствен</w:t>
      </w:r>
      <w:r w:rsidRPr="00096EFE">
        <w:rPr>
          <w:sz w:val="20"/>
        </w:rPr>
        <w:softHyphen/>
        <w:t>ного уровня значимости каким-либо отдельным отраслям и по коо</w:t>
      </w:r>
      <w:r w:rsidRPr="00096EFE">
        <w:rPr>
          <w:sz w:val="20"/>
        </w:rPr>
        <w:t>р</w:t>
      </w:r>
      <w:r w:rsidRPr="00096EFE">
        <w:rPr>
          <w:sz w:val="20"/>
        </w:rPr>
        <w:t>динации усилий всех отраслей между собой при решении этих з</w:t>
      </w:r>
      <w:r w:rsidRPr="00096EFE">
        <w:rPr>
          <w:sz w:val="20"/>
        </w:rPr>
        <w:t>а</w:t>
      </w:r>
      <w:r w:rsidRPr="00096EFE">
        <w:rPr>
          <w:sz w:val="20"/>
        </w:rPr>
        <w:t>дач.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b/>
          <w:bCs/>
          <w:sz w:val="20"/>
        </w:rPr>
        <w:t>2. </w:t>
      </w:r>
      <w:r w:rsidRPr="00096EFE">
        <w:rPr>
          <w:sz w:val="20"/>
        </w:rPr>
        <w:t>Человек без работы оказывается, без денег, то есть без средств к существованию. Поэтому тезис демократизаторов о том, что без</w:t>
      </w:r>
      <w:r w:rsidRPr="00096EFE">
        <w:rPr>
          <w:sz w:val="20"/>
        </w:rPr>
        <w:softHyphen/>
        <w:t>работица нужна, поскольку она является «стимулом» для всё более и более качественного труда людей – это тезис античеловечный. Н</w:t>
      </w:r>
      <w:r w:rsidRPr="00096EFE">
        <w:rPr>
          <w:sz w:val="20"/>
        </w:rPr>
        <w:t>а</w:t>
      </w:r>
      <w:r w:rsidRPr="00096EFE">
        <w:rPr>
          <w:sz w:val="20"/>
        </w:rPr>
        <w:t>помню, что «стимул» – это палка с заострённым концом, которой по</w:t>
      </w:r>
      <w:r w:rsidRPr="00096EFE">
        <w:rPr>
          <w:sz w:val="20"/>
        </w:rPr>
        <w:softHyphen/>
        <w:t>гонщик тычет в зад буйвола, чтобы тот быстрее двигался. Кто у нынешних демократизаторов должен быть «буйволом», а кто – «по</w:t>
      </w:r>
      <w:r w:rsidRPr="00096EFE">
        <w:rPr>
          <w:sz w:val="20"/>
        </w:rPr>
        <w:softHyphen/>
        <w:t>гонщиком», я думаю комментировать не надо. Но с</w:t>
      </w:r>
      <w:r w:rsidRPr="00096EFE">
        <w:rPr>
          <w:sz w:val="20"/>
        </w:rPr>
        <w:t>а</w:t>
      </w:r>
      <w:r w:rsidRPr="00096EFE">
        <w:rPr>
          <w:sz w:val="20"/>
        </w:rPr>
        <w:t>мым удивитель</w:t>
      </w:r>
      <w:r w:rsidRPr="00096EFE">
        <w:rPr>
          <w:sz w:val="20"/>
        </w:rPr>
        <w:softHyphen/>
        <w:t>ным для наших марксистов из КПРФ будет то, что тезис ненавиди</w:t>
      </w:r>
      <w:r w:rsidRPr="00096EFE">
        <w:rPr>
          <w:sz w:val="20"/>
        </w:rPr>
        <w:softHyphen/>
        <w:t>мых КПРФ-никами демократизаторов о необходимости безработи</w:t>
      </w:r>
      <w:r w:rsidRPr="00096EFE">
        <w:rPr>
          <w:sz w:val="20"/>
        </w:rPr>
        <w:softHyphen/>
        <w:t xml:space="preserve">цы полностью совпадает с теорией так любимого КПРФ-никами К. Маркса, который утверждал, что </w:t>
      </w:r>
      <w:r w:rsidRPr="00096EFE">
        <w:rPr>
          <w:i/>
          <w:iCs/>
          <w:sz w:val="20"/>
        </w:rPr>
        <w:t>«деньги – о</w:t>
      </w:r>
      <w:r w:rsidRPr="00096EFE">
        <w:rPr>
          <w:i/>
          <w:iCs/>
          <w:sz w:val="20"/>
        </w:rPr>
        <w:t>т</w:t>
      </w:r>
      <w:r w:rsidRPr="00096EFE">
        <w:rPr>
          <w:i/>
          <w:iCs/>
          <w:sz w:val="20"/>
        </w:rPr>
        <w:t>чуждённая сущность труда и бытия»</w:t>
      </w:r>
      <w:r w:rsidRPr="00096EFE">
        <w:rPr>
          <w:sz w:val="20"/>
        </w:rPr>
        <w:t>. Но это не так! К. Маркс в этой своей словесной формуле в слове «деньги» смешал разнокачественные понятия.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sz w:val="20"/>
        </w:rPr>
        <w:t>«Деньги» (в смысле средств платежа) при купле-продаже чего-либо есть сущность, порождённая обществом, а не взятая из приро</w:t>
      </w:r>
      <w:r w:rsidRPr="00096EFE">
        <w:rPr>
          <w:sz w:val="20"/>
        </w:rPr>
        <w:softHyphen/>
        <w:t>ды. И в рассма</w:t>
      </w:r>
      <w:r w:rsidRPr="00096EFE">
        <w:rPr>
          <w:sz w:val="20"/>
        </w:rPr>
        <w:t>т</w:t>
      </w:r>
      <w:r w:rsidRPr="00096EFE">
        <w:rPr>
          <w:sz w:val="20"/>
        </w:rPr>
        <w:t>риваемом случае: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sz w:val="20"/>
        </w:rPr>
        <w:t>а) </w:t>
      </w:r>
      <w:r w:rsidRPr="00096EFE">
        <w:rPr>
          <w:b/>
          <w:bCs/>
          <w:sz w:val="20"/>
        </w:rPr>
        <w:t>Наличие денег</w:t>
      </w:r>
      <w:r w:rsidRPr="00096EFE">
        <w:rPr>
          <w:sz w:val="20"/>
        </w:rPr>
        <w:t xml:space="preserve"> (особенно больших) может взаимоотчуждать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sz w:val="20"/>
        </w:rPr>
        <w:t xml:space="preserve">– человека </w:t>
      </w:r>
      <w:r w:rsidRPr="00096EFE">
        <w:rPr>
          <w:b/>
          <w:bCs/>
          <w:sz w:val="20"/>
        </w:rPr>
        <w:t>от</w:t>
      </w:r>
      <w:r w:rsidRPr="00096EFE">
        <w:rPr>
          <w:sz w:val="20"/>
        </w:rPr>
        <w:t xml:space="preserve"> труда и бытия в обществе, а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sz w:val="20"/>
        </w:rPr>
        <w:t xml:space="preserve">– труд и бытиё </w:t>
      </w:r>
      <w:r w:rsidRPr="00096EFE">
        <w:rPr>
          <w:b/>
          <w:bCs/>
          <w:sz w:val="20"/>
        </w:rPr>
        <w:t>от</w:t>
      </w:r>
      <w:r w:rsidRPr="00096EFE">
        <w:rPr>
          <w:sz w:val="20"/>
        </w:rPr>
        <w:t xml:space="preserve"> человека.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sz w:val="20"/>
        </w:rPr>
        <w:t>б) </w:t>
      </w:r>
      <w:r w:rsidRPr="00096EFE">
        <w:rPr>
          <w:b/>
          <w:bCs/>
          <w:sz w:val="20"/>
        </w:rPr>
        <w:t>Отсутствие денег</w:t>
      </w:r>
      <w:r w:rsidRPr="00096EFE">
        <w:rPr>
          <w:sz w:val="20"/>
        </w:rPr>
        <w:t xml:space="preserve"> ставит человека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sz w:val="20"/>
        </w:rPr>
        <w:t>– вне общества (вне труда при безработице),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sz w:val="20"/>
        </w:rPr>
        <w:t>– вне бытия (самоубийства и преступность).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b/>
          <w:bCs/>
          <w:sz w:val="20"/>
        </w:rPr>
        <w:t>3. </w:t>
      </w:r>
      <w:r w:rsidRPr="00096EFE">
        <w:rPr>
          <w:sz w:val="20"/>
        </w:rPr>
        <w:t>И, наконец, не могут конкурировать друг с другом за уро</w:t>
      </w:r>
      <w:r w:rsidRPr="00096EFE">
        <w:rPr>
          <w:sz w:val="20"/>
        </w:rPr>
        <w:softHyphen/>
        <w:t>вень жизни: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sz w:val="20"/>
        </w:rPr>
        <w:t>– люди, занятые в сельском хозяйстве и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sz w:val="20"/>
        </w:rPr>
        <w:t>– люди, занятые на транспорте (или космической отрасли и в дру</w:t>
      </w:r>
      <w:r w:rsidRPr="00096EFE">
        <w:rPr>
          <w:sz w:val="20"/>
        </w:rPr>
        <w:softHyphen/>
        <w:t>гих о</w:t>
      </w:r>
      <w:r w:rsidRPr="00096EFE">
        <w:rPr>
          <w:sz w:val="20"/>
        </w:rPr>
        <w:t>т</w:t>
      </w:r>
      <w:r w:rsidRPr="00096EFE">
        <w:rPr>
          <w:sz w:val="20"/>
        </w:rPr>
        <w:t>раслях).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sz w:val="20"/>
        </w:rPr>
        <w:t>Ведь каждая отрасль производит продукцию, которая предназна</w:t>
      </w:r>
      <w:r w:rsidRPr="00096EFE">
        <w:rPr>
          <w:sz w:val="20"/>
        </w:rPr>
        <w:softHyphen/>
        <w:t>чена для различных потребностей.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b/>
          <w:bCs/>
          <w:sz w:val="20"/>
        </w:rPr>
        <w:t>Конкуренция отраслей</w:t>
      </w:r>
      <w:r w:rsidRPr="00096EFE">
        <w:rPr>
          <w:sz w:val="20"/>
        </w:rPr>
        <w:t xml:space="preserve"> – это конкуренция их персонала за ка</w:t>
      </w:r>
      <w:r w:rsidRPr="00096EFE">
        <w:rPr>
          <w:sz w:val="20"/>
        </w:rPr>
        <w:softHyphen/>
        <w:t xml:space="preserve">чество уровня жизни. А это ни что иное, как </w:t>
      </w:r>
      <w:r w:rsidRPr="00096EFE">
        <w:rPr>
          <w:b/>
          <w:bCs/>
          <w:sz w:val="20"/>
        </w:rPr>
        <w:t>антагонизация</w:t>
      </w:r>
      <w:r w:rsidRPr="00096EFE">
        <w:rPr>
          <w:sz w:val="20"/>
        </w:rPr>
        <w:t xml:space="preserve"> обще</w:t>
      </w:r>
      <w:r w:rsidRPr="00096EFE">
        <w:rPr>
          <w:sz w:val="20"/>
        </w:rPr>
        <w:softHyphen/>
        <w:t xml:space="preserve">ства изнутри, </w:t>
      </w:r>
      <w:r w:rsidRPr="00096EFE">
        <w:rPr>
          <w:b/>
          <w:bCs/>
          <w:sz w:val="20"/>
        </w:rPr>
        <w:t>стравливание</w:t>
      </w:r>
      <w:r w:rsidRPr="00096EFE">
        <w:rPr>
          <w:sz w:val="20"/>
        </w:rPr>
        <w:t xml:space="preserve"> групп людей друг с другом изнутри (и здесь – «разделяй и властвуй»).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sz w:val="20"/>
        </w:rPr>
        <w:t xml:space="preserve">Конкуренция производств терпима (но не необходима) только </w:t>
      </w:r>
      <w:r w:rsidRPr="00096EFE">
        <w:rPr>
          <w:b/>
          <w:bCs/>
          <w:sz w:val="20"/>
        </w:rPr>
        <w:t>внутри отраслей</w:t>
      </w:r>
      <w:r w:rsidRPr="00096EFE">
        <w:rPr>
          <w:sz w:val="20"/>
        </w:rPr>
        <w:t>, пр</w:t>
      </w:r>
      <w:r w:rsidRPr="00096EFE">
        <w:rPr>
          <w:sz w:val="20"/>
        </w:rPr>
        <w:t>о</w:t>
      </w:r>
      <w:r w:rsidRPr="00096EFE">
        <w:rPr>
          <w:sz w:val="20"/>
        </w:rPr>
        <w:t>изводящих схожую продукцию (в какой пекар</w:t>
      </w:r>
      <w:r w:rsidRPr="00096EFE">
        <w:rPr>
          <w:sz w:val="20"/>
        </w:rPr>
        <w:softHyphen/>
        <w:t>не булочки выпекаются вкуснее и деше</w:t>
      </w:r>
      <w:r w:rsidRPr="00096EFE">
        <w:rPr>
          <w:sz w:val="20"/>
        </w:rPr>
        <w:t>в</w:t>
      </w:r>
      <w:r w:rsidRPr="00096EFE">
        <w:rPr>
          <w:sz w:val="20"/>
        </w:rPr>
        <w:t>ле?).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sz w:val="20"/>
        </w:rPr>
        <w:t xml:space="preserve">Взаимно-отраслевая конкуренция </w:t>
      </w:r>
      <w:r w:rsidRPr="00096EFE">
        <w:rPr>
          <w:b/>
          <w:bCs/>
          <w:sz w:val="20"/>
        </w:rPr>
        <w:t>внутри государства</w:t>
      </w:r>
      <w:r w:rsidRPr="00096EFE">
        <w:rPr>
          <w:sz w:val="20"/>
        </w:rPr>
        <w:t xml:space="preserve"> в услови</w:t>
      </w:r>
      <w:r w:rsidRPr="00096EFE">
        <w:rPr>
          <w:sz w:val="20"/>
        </w:rPr>
        <w:softHyphen/>
        <w:t>ях глобализации н</w:t>
      </w:r>
      <w:r w:rsidRPr="00096EFE">
        <w:rPr>
          <w:sz w:val="20"/>
        </w:rPr>
        <w:t>е</w:t>
      </w:r>
      <w:r w:rsidRPr="00096EFE">
        <w:rPr>
          <w:sz w:val="20"/>
        </w:rPr>
        <w:t xml:space="preserve">избежно перетекает в </w:t>
      </w:r>
      <w:r w:rsidRPr="00096EFE">
        <w:rPr>
          <w:b/>
          <w:bCs/>
          <w:sz w:val="20"/>
        </w:rPr>
        <w:t>глобальную внутриотрас</w:t>
      </w:r>
      <w:r w:rsidRPr="00096EFE">
        <w:rPr>
          <w:b/>
          <w:bCs/>
          <w:sz w:val="20"/>
        </w:rPr>
        <w:softHyphen/>
        <w:t>левую конкуренцию между государствами</w:t>
      </w:r>
      <w:r w:rsidRPr="00096EFE">
        <w:rPr>
          <w:sz w:val="20"/>
        </w:rPr>
        <w:t>. Отсюда читателям должно быть очевидным, например, для того, чтобы пр</w:t>
      </w:r>
      <w:r w:rsidRPr="00096EFE">
        <w:rPr>
          <w:sz w:val="20"/>
        </w:rPr>
        <w:t>о</w:t>
      </w:r>
      <w:r w:rsidRPr="00096EFE">
        <w:rPr>
          <w:sz w:val="20"/>
        </w:rPr>
        <w:t>цветали фер</w:t>
      </w:r>
      <w:r w:rsidRPr="00096EFE">
        <w:rPr>
          <w:sz w:val="20"/>
        </w:rPr>
        <w:softHyphen/>
        <w:t>меры в США, наши крестьяне в России должны быть нищими.</w:t>
      </w:r>
    </w:p>
    <w:p w:rsidR="00BB197C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  <w:lang w:val="uk-UA"/>
        </w:rPr>
      </w:pPr>
      <w:r w:rsidRPr="00096EFE">
        <w:rPr>
          <w:sz w:val="20"/>
        </w:rPr>
        <w:t>Что делать? Устранить взаимно-отраслевую конкуренцию в ус</w:t>
      </w:r>
      <w:r w:rsidRPr="00096EFE">
        <w:rPr>
          <w:sz w:val="20"/>
        </w:rPr>
        <w:softHyphen/>
        <w:t>ловиях толпо–«элитаризма» невозможно. Устранение возможно в ус</w:t>
      </w:r>
      <w:r w:rsidRPr="00096EFE">
        <w:rPr>
          <w:sz w:val="20"/>
        </w:rPr>
        <w:softHyphen/>
        <w:t>ловиях а</w:t>
      </w:r>
      <w:r w:rsidRPr="00096EFE">
        <w:rPr>
          <w:sz w:val="20"/>
        </w:rPr>
        <w:t>н</w:t>
      </w:r>
      <w:r w:rsidRPr="00096EFE">
        <w:rPr>
          <w:sz w:val="20"/>
        </w:rPr>
        <w:t>ти-толпо-элитарного общества, общества, где главенствует справедливость и человечный строй психики, то есть в условиях тор</w:t>
      </w:r>
      <w:r w:rsidRPr="00096EFE">
        <w:rPr>
          <w:sz w:val="20"/>
        </w:rPr>
        <w:softHyphen/>
        <w:t>жества пр</w:t>
      </w:r>
      <w:r w:rsidRPr="00096EFE">
        <w:rPr>
          <w:sz w:val="20"/>
        </w:rPr>
        <w:t>а</w:t>
      </w:r>
      <w:r w:rsidRPr="00096EFE">
        <w:rPr>
          <w:sz w:val="20"/>
        </w:rPr>
        <w:t>вильной и справедливой концепции жизнеустройства.</w:t>
      </w:r>
    </w:p>
    <w:p w:rsidR="00BB197C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  <w:lang w:val="uk-UA"/>
        </w:rPr>
      </w:pPr>
    </w:p>
    <w:p w:rsidR="00BB197C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  <w:lang w:val="uk-UA"/>
        </w:rPr>
      </w:pPr>
    </w:p>
    <w:p w:rsidR="00BB197C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  <w:lang w:val="uk-UA"/>
        </w:rPr>
      </w:pPr>
    </w:p>
    <w:p w:rsidR="00BB197C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  <w:lang w:val="uk-UA"/>
        </w:rPr>
      </w:pPr>
    </w:p>
    <w:p w:rsidR="00BB197C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  <w:lang w:val="uk-UA"/>
        </w:rPr>
      </w:pPr>
    </w:p>
    <w:p w:rsidR="00BB197C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  <w:lang w:val="uk-UA"/>
        </w:rPr>
      </w:pPr>
    </w:p>
    <w:p w:rsidR="00BB197C" w:rsidRPr="00516680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  <w:lang w:val="uk-UA"/>
        </w:rPr>
      </w:pPr>
    </w:p>
    <w:p w:rsidR="00BB197C" w:rsidRPr="00096EFE" w:rsidRDefault="00BB197C" w:rsidP="00BB197C">
      <w:pPr>
        <w:pStyle w:val="2"/>
        <w:jc w:val="center"/>
      </w:pPr>
      <w:bookmarkStart w:id="42" w:name="t72"/>
      <w:bookmarkStart w:id="43" w:name="_Toc279604261"/>
      <w:bookmarkStart w:id="44" w:name="_Toc279604606"/>
      <w:bookmarkEnd w:id="42"/>
      <w:r w:rsidRPr="00096EFE">
        <w:t>3. ПЛАН И РЫНОК. ТАЙНА ДВУХ «ЭКОН</w:t>
      </w:r>
      <w:r w:rsidRPr="00096EFE">
        <w:t>О</w:t>
      </w:r>
      <w:r w:rsidRPr="00096EFE">
        <w:t>МИК»</w:t>
      </w:r>
      <w:bookmarkEnd w:id="43"/>
      <w:bookmarkEnd w:id="44"/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jc w:val="right"/>
        <w:rPr>
          <w:sz w:val="20"/>
        </w:rPr>
      </w:pPr>
      <w:r w:rsidRPr="00096EFE">
        <w:rPr>
          <w:i/>
          <w:iCs/>
          <w:sz w:val="20"/>
        </w:rPr>
        <w:t>«Бывает, что усердие превозмогает и рассудок»</w:t>
      </w:r>
    </w:p>
    <w:p w:rsidR="00BB197C" w:rsidRPr="0069794A" w:rsidRDefault="00BB197C" w:rsidP="00BB197C">
      <w:pPr>
        <w:spacing w:line="0" w:lineRule="atLeast"/>
        <w:ind w:firstLine="170"/>
        <w:jc w:val="right"/>
        <w:rPr>
          <w:rFonts w:ascii="Times New Roman" w:hAnsi="Times New Roman"/>
          <w:sz w:val="20"/>
        </w:rPr>
      </w:pPr>
      <w:r w:rsidRPr="0069794A">
        <w:rPr>
          <w:rFonts w:ascii="Times New Roman" w:hAnsi="Times New Roman"/>
          <w:iCs/>
          <w:sz w:val="20"/>
        </w:rPr>
        <w:t>(Козьма Прутков)</w:t>
      </w:r>
    </w:p>
    <w:p w:rsidR="00BB197C" w:rsidRPr="00096EFE" w:rsidRDefault="00BB197C" w:rsidP="00BB197C">
      <w:pPr>
        <w:spacing w:line="0" w:lineRule="atLeast"/>
        <w:ind w:firstLine="170"/>
        <w:rPr>
          <w:rFonts w:ascii="Times New Roman" w:hAnsi="Times New Roman"/>
          <w:sz w:val="20"/>
        </w:rPr>
      </w:pP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sz w:val="20"/>
        </w:rPr>
        <w:t>Экономическая наука (как «передовая западная», так и «отста</w:t>
      </w:r>
      <w:r w:rsidRPr="00096EFE">
        <w:rPr>
          <w:sz w:val="20"/>
        </w:rPr>
        <w:softHyphen/>
        <w:t xml:space="preserve">вая отечественная») </w:t>
      </w:r>
      <w:r w:rsidRPr="00096EFE">
        <w:rPr>
          <w:b/>
          <w:bCs/>
          <w:sz w:val="20"/>
        </w:rPr>
        <w:t>плановую</w:t>
      </w:r>
      <w:r w:rsidRPr="00096EFE">
        <w:rPr>
          <w:sz w:val="20"/>
        </w:rPr>
        <w:t xml:space="preserve"> экономику противопоставляет </w:t>
      </w:r>
      <w:r w:rsidRPr="00096EFE">
        <w:rPr>
          <w:b/>
          <w:bCs/>
          <w:sz w:val="20"/>
        </w:rPr>
        <w:t>ры</w:t>
      </w:r>
      <w:r w:rsidRPr="00096EFE">
        <w:rPr>
          <w:b/>
          <w:bCs/>
          <w:sz w:val="20"/>
        </w:rPr>
        <w:softHyphen/>
        <w:t>ночной</w:t>
      </w:r>
      <w:r w:rsidRPr="00096EFE">
        <w:rPr>
          <w:sz w:val="20"/>
        </w:rPr>
        <w:t xml:space="preserve"> экон</w:t>
      </w:r>
      <w:r w:rsidRPr="00096EFE">
        <w:rPr>
          <w:sz w:val="20"/>
        </w:rPr>
        <w:t>о</w:t>
      </w:r>
      <w:r w:rsidRPr="00096EFE">
        <w:rPr>
          <w:sz w:val="20"/>
        </w:rPr>
        <w:t>мике.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sz w:val="20"/>
        </w:rPr>
        <w:t xml:space="preserve">Экономическая наука считает, что </w:t>
      </w:r>
      <w:r w:rsidRPr="00096EFE">
        <w:rPr>
          <w:b/>
          <w:bCs/>
          <w:sz w:val="20"/>
        </w:rPr>
        <w:t>плановая экономика</w:t>
      </w:r>
      <w:r w:rsidRPr="00096EFE">
        <w:rPr>
          <w:sz w:val="20"/>
        </w:rPr>
        <w:t xml:space="preserve"> – это пр</w:t>
      </w:r>
      <w:r w:rsidRPr="00096EFE">
        <w:rPr>
          <w:sz w:val="20"/>
        </w:rPr>
        <w:t>и</w:t>
      </w:r>
      <w:r w:rsidRPr="00096EFE">
        <w:rPr>
          <w:sz w:val="20"/>
        </w:rPr>
        <w:t>нудительное регулирование как производства, так и потребле</w:t>
      </w:r>
      <w:r w:rsidRPr="00096EFE">
        <w:rPr>
          <w:sz w:val="20"/>
        </w:rPr>
        <w:softHyphen/>
        <w:t>ния (распределения) производимых товаров и услуг директивно-ад</w:t>
      </w:r>
      <w:r w:rsidRPr="00096EFE">
        <w:rPr>
          <w:sz w:val="20"/>
        </w:rPr>
        <w:softHyphen/>
        <w:t>ресным управлением (командно-административная система, «то</w:t>
      </w:r>
      <w:r w:rsidRPr="00096EFE">
        <w:rPr>
          <w:sz w:val="20"/>
        </w:rPr>
        <w:softHyphen/>
        <w:t>талитаризм»).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sz w:val="20"/>
        </w:rPr>
        <w:t xml:space="preserve">Экономическая наука считает, что </w:t>
      </w:r>
      <w:r w:rsidRPr="00096EFE">
        <w:rPr>
          <w:b/>
          <w:bCs/>
          <w:sz w:val="20"/>
        </w:rPr>
        <w:t>рыночная экономика</w:t>
      </w:r>
      <w:r w:rsidRPr="00096EFE">
        <w:rPr>
          <w:sz w:val="20"/>
        </w:rPr>
        <w:t xml:space="preserve"> – это самор</w:t>
      </w:r>
      <w:r w:rsidRPr="00096EFE">
        <w:rPr>
          <w:sz w:val="20"/>
        </w:rPr>
        <w:t>е</w:t>
      </w:r>
      <w:r w:rsidRPr="00096EFE">
        <w:rPr>
          <w:sz w:val="20"/>
        </w:rPr>
        <w:t>гулирующееся царство свободы, в котором можно: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sz w:val="20"/>
        </w:rPr>
        <w:t>– производить что хочешь (товары и услуги) и сколько хочешь;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sz w:val="20"/>
        </w:rPr>
        <w:t>– нанимать на работу сколько и кого хочешь, платить зарплату, к</w:t>
      </w:r>
      <w:r w:rsidRPr="00096EFE">
        <w:rPr>
          <w:sz w:val="20"/>
        </w:rPr>
        <w:t>а</w:t>
      </w:r>
      <w:r w:rsidRPr="00096EFE">
        <w:rPr>
          <w:sz w:val="20"/>
        </w:rPr>
        <w:t>кую хочешь,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sz w:val="20"/>
        </w:rPr>
        <w:t>– покупать что хочешь и сколько хочешь, при этом можно прода</w:t>
      </w:r>
      <w:r w:rsidRPr="00096EFE">
        <w:rPr>
          <w:sz w:val="20"/>
        </w:rPr>
        <w:softHyphen/>
        <w:t>вать то, что куплено, но уже дороже…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sz w:val="20"/>
        </w:rPr>
        <w:t>«Рыночники» считают, что «рынок» сам по себе расставит всё и всех по своим ме</w:t>
      </w:r>
      <w:r w:rsidRPr="00096EFE">
        <w:rPr>
          <w:sz w:val="20"/>
        </w:rPr>
        <w:t>с</w:t>
      </w:r>
      <w:r w:rsidRPr="00096EFE">
        <w:rPr>
          <w:sz w:val="20"/>
        </w:rPr>
        <w:t xml:space="preserve">там, сам определит, сколько чего нужно и сколько что будет стоить. Т.е. всё будет идти </w:t>
      </w:r>
      <w:r w:rsidRPr="00096EFE">
        <w:rPr>
          <w:i/>
          <w:iCs/>
          <w:sz w:val="20"/>
        </w:rPr>
        <w:t>«само собой, как ступа с б</w:t>
      </w:r>
      <w:r w:rsidRPr="00096EFE">
        <w:rPr>
          <w:i/>
          <w:iCs/>
          <w:sz w:val="20"/>
        </w:rPr>
        <w:t>а</w:t>
      </w:r>
      <w:r w:rsidRPr="00096EFE">
        <w:rPr>
          <w:i/>
          <w:iCs/>
          <w:sz w:val="20"/>
        </w:rPr>
        <w:t>бою Ягой»</w:t>
      </w:r>
      <w:r w:rsidRPr="00096EFE">
        <w:rPr>
          <w:sz w:val="20"/>
        </w:rPr>
        <w:t>.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sz w:val="20"/>
        </w:rPr>
        <w:lastRenderedPageBreak/>
        <w:t>А государство при этом рынке ни во что не вмешивается, контро</w:t>
      </w:r>
      <w:r w:rsidRPr="00096EFE">
        <w:rPr>
          <w:sz w:val="20"/>
        </w:rPr>
        <w:softHyphen/>
        <w:t>лирует некий нео</w:t>
      </w:r>
      <w:r w:rsidRPr="00096EFE">
        <w:rPr>
          <w:sz w:val="20"/>
        </w:rPr>
        <w:t>п</w:t>
      </w:r>
      <w:r w:rsidRPr="00096EFE">
        <w:rPr>
          <w:sz w:val="20"/>
        </w:rPr>
        <w:t>ределённый «госсектор» и взимает налоги.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sz w:val="20"/>
        </w:rPr>
        <w:t>Теперь вспомним самую простейшую схему управления и самые осно</w:t>
      </w:r>
      <w:r w:rsidRPr="00096EFE">
        <w:rPr>
          <w:sz w:val="20"/>
        </w:rPr>
        <w:t>в</w:t>
      </w:r>
      <w:r w:rsidRPr="00096EFE">
        <w:rPr>
          <w:sz w:val="20"/>
        </w:rPr>
        <w:t>ные положения ДОТУ. Чуть ранее на рисунке 14-2 читателям книги была представлена схема, на которой объектом управления является народное хозяйство, а субъектом управления явл</w:t>
      </w:r>
      <w:r w:rsidRPr="00096EFE">
        <w:rPr>
          <w:sz w:val="20"/>
        </w:rPr>
        <w:t>я</w:t>
      </w:r>
      <w:r w:rsidRPr="00096EFE">
        <w:rPr>
          <w:sz w:val="20"/>
        </w:rPr>
        <w:t>ются го</w:t>
      </w:r>
      <w:r w:rsidRPr="00096EFE">
        <w:rPr>
          <w:sz w:val="20"/>
        </w:rPr>
        <w:softHyphen/>
        <w:t>сударственные органы управления.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sz w:val="20"/>
        </w:rPr>
        <w:t>Управление может осуществляться тремя способами: структур</w:t>
      </w:r>
      <w:r w:rsidRPr="00096EFE">
        <w:rPr>
          <w:sz w:val="20"/>
        </w:rPr>
        <w:softHyphen/>
        <w:t>ным, бесструктурным, комбинированным. И тогда с точки зрения Дост</w:t>
      </w:r>
      <w:r w:rsidRPr="00096EFE">
        <w:rPr>
          <w:sz w:val="20"/>
        </w:rPr>
        <w:t>а</w:t>
      </w:r>
      <w:r w:rsidRPr="00096EFE">
        <w:rPr>
          <w:sz w:val="20"/>
        </w:rPr>
        <w:t>точно Общей Теории Управления (ДОТУ) получается вот что.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b/>
          <w:bCs/>
          <w:sz w:val="20"/>
        </w:rPr>
        <w:t>«ПЛАН»</w:t>
      </w:r>
      <w:r w:rsidRPr="00096EFE">
        <w:rPr>
          <w:sz w:val="20"/>
        </w:rPr>
        <w:t xml:space="preserve"> – это вектор целей управления. То есть это список того, что надо достигнуть, причём достигнуть к намеченному сроку. На первом месте – самая главная цель, на втором – очень главная и т.д., а в конце сп</w:t>
      </w:r>
      <w:r w:rsidRPr="00096EFE">
        <w:rPr>
          <w:sz w:val="20"/>
        </w:rPr>
        <w:t>и</w:t>
      </w:r>
      <w:r w:rsidRPr="00096EFE">
        <w:rPr>
          <w:sz w:val="20"/>
        </w:rPr>
        <w:t>ска всё то, что может подождать.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sz w:val="20"/>
        </w:rPr>
        <w:t>Партийно-государственное управление, которое было в СССР до перестройки (к</w:t>
      </w:r>
      <w:r w:rsidRPr="00096EFE">
        <w:rPr>
          <w:sz w:val="20"/>
        </w:rPr>
        <w:t>о</w:t>
      </w:r>
      <w:r w:rsidRPr="00096EFE">
        <w:rPr>
          <w:sz w:val="20"/>
        </w:rPr>
        <w:t>мандно-административная система) – это структур</w:t>
      </w:r>
      <w:r w:rsidRPr="00096EFE">
        <w:rPr>
          <w:sz w:val="20"/>
        </w:rPr>
        <w:softHyphen/>
        <w:t xml:space="preserve">ный способ управления. То есть при «плановой экономике» в стране </w:t>
      </w:r>
      <w:r w:rsidRPr="00096EFE">
        <w:rPr>
          <w:b/>
          <w:bCs/>
          <w:sz w:val="20"/>
        </w:rPr>
        <w:t>существовал вектор целей (план)</w:t>
      </w:r>
      <w:r w:rsidRPr="00096EFE">
        <w:rPr>
          <w:sz w:val="20"/>
        </w:rPr>
        <w:t>, который достига</w:t>
      </w:r>
      <w:r w:rsidRPr="00096EFE">
        <w:rPr>
          <w:sz w:val="20"/>
        </w:rPr>
        <w:t>л</w:t>
      </w:r>
      <w:r w:rsidRPr="00096EFE">
        <w:rPr>
          <w:sz w:val="20"/>
        </w:rPr>
        <w:t xml:space="preserve">ся </w:t>
      </w:r>
      <w:r w:rsidRPr="00096EFE">
        <w:rPr>
          <w:b/>
          <w:bCs/>
          <w:sz w:val="20"/>
        </w:rPr>
        <w:t>структур</w:t>
      </w:r>
      <w:r w:rsidRPr="00096EFE">
        <w:rPr>
          <w:b/>
          <w:bCs/>
          <w:sz w:val="20"/>
        </w:rPr>
        <w:softHyphen/>
        <w:t>ным способом управления</w:t>
      </w:r>
      <w:r w:rsidRPr="00096EFE">
        <w:rPr>
          <w:sz w:val="20"/>
        </w:rPr>
        <w:t>.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sz w:val="20"/>
        </w:rPr>
        <w:t xml:space="preserve">С началом перестройки «доморощенные» </w:t>
      </w:r>
      <w:r w:rsidRPr="00096EFE">
        <w:rPr>
          <w:b/>
          <w:bCs/>
          <w:sz w:val="20"/>
        </w:rPr>
        <w:t>«экономисты-ры</w:t>
      </w:r>
      <w:r w:rsidRPr="00096EFE">
        <w:rPr>
          <w:b/>
          <w:bCs/>
          <w:sz w:val="20"/>
        </w:rPr>
        <w:softHyphen/>
        <w:t>ночники»</w:t>
      </w:r>
      <w:r w:rsidRPr="00096EFE">
        <w:rPr>
          <w:sz w:val="20"/>
        </w:rPr>
        <w:t xml:space="preserve"> (правда, в</w:t>
      </w:r>
      <w:r w:rsidRPr="00096EFE">
        <w:rPr>
          <w:sz w:val="20"/>
        </w:rPr>
        <w:t>ы</w:t>
      </w:r>
      <w:r w:rsidRPr="00096EFE">
        <w:rPr>
          <w:sz w:val="20"/>
        </w:rPr>
        <w:t>ращенные усилиями «сил Запада» с помо</w:t>
      </w:r>
      <w:r w:rsidRPr="00096EFE">
        <w:rPr>
          <w:sz w:val="20"/>
        </w:rPr>
        <w:softHyphen/>
        <w:t>щью россионских профессоров и докторов экономических наук из экон</w:t>
      </w:r>
      <w:r w:rsidRPr="00096EFE">
        <w:rPr>
          <w:sz w:val="20"/>
        </w:rPr>
        <w:t>о</w:t>
      </w:r>
      <w:r w:rsidRPr="00096EFE">
        <w:rPr>
          <w:sz w:val="20"/>
        </w:rPr>
        <w:t xml:space="preserve">мических ВУЗов и кафедр) </w:t>
      </w:r>
      <w:r w:rsidRPr="00096EFE">
        <w:rPr>
          <w:b/>
          <w:bCs/>
          <w:sz w:val="20"/>
        </w:rPr>
        <w:t>оттеснили «экономистов-пла</w:t>
      </w:r>
      <w:r w:rsidRPr="00096EFE">
        <w:rPr>
          <w:b/>
          <w:bCs/>
          <w:sz w:val="20"/>
        </w:rPr>
        <w:softHyphen/>
        <w:t>новиков»</w:t>
      </w:r>
      <w:r w:rsidRPr="00096EFE">
        <w:rPr>
          <w:sz w:val="20"/>
        </w:rPr>
        <w:t xml:space="preserve">. Они заявили о приоритете </w:t>
      </w:r>
      <w:r w:rsidRPr="00096EFE">
        <w:rPr>
          <w:b/>
          <w:bCs/>
          <w:sz w:val="20"/>
        </w:rPr>
        <w:t>«частной»</w:t>
      </w:r>
      <w:r w:rsidRPr="00096EFE">
        <w:rPr>
          <w:sz w:val="20"/>
        </w:rPr>
        <w:t xml:space="preserve"> собственности над </w:t>
      </w:r>
      <w:r w:rsidRPr="00096EFE">
        <w:rPr>
          <w:b/>
          <w:bCs/>
          <w:sz w:val="20"/>
        </w:rPr>
        <w:t>«обществе</w:t>
      </w:r>
      <w:r w:rsidRPr="00096EFE">
        <w:rPr>
          <w:b/>
          <w:bCs/>
          <w:sz w:val="20"/>
        </w:rPr>
        <w:t>н</w:t>
      </w:r>
      <w:r w:rsidRPr="00096EFE">
        <w:rPr>
          <w:b/>
          <w:bCs/>
          <w:sz w:val="20"/>
        </w:rPr>
        <w:t>ной»</w:t>
      </w:r>
      <w:r w:rsidRPr="00096EFE">
        <w:rPr>
          <w:sz w:val="20"/>
        </w:rPr>
        <w:t xml:space="preserve"> (при этом, не давая определения </w:t>
      </w:r>
      <w:r w:rsidRPr="00096EFE">
        <w:rPr>
          <w:i/>
          <w:iCs/>
          <w:sz w:val="20"/>
        </w:rPr>
        <w:t>«собствен</w:t>
      </w:r>
      <w:r w:rsidRPr="00096EFE">
        <w:rPr>
          <w:i/>
          <w:iCs/>
          <w:sz w:val="20"/>
        </w:rPr>
        <w:softHyphen/>
        <w:t>ности как таковой»</w:t>
      </w:r>
      <w:r w:rsidRPr="00096EFE">
        <w:rPr>
          <w:sz w:val="20"/>
        </w:rPr>
        <w:t xml:space="preserve">) и что </w:t>
      </w:r>
      <w:r w:rsidRPr="00096EFE">
        <w:rPr>
          <w:b/>
          <w:bCs/>
          <w:sz w:val="20"/>
        </w:rPr>
        <w:t>«спрос р</w:t>
      </w:r>
      <w:r w:rsidRPr="00096EFE">
        <w:rPr>
          <w:b/>
          <w:bCs/>
          <w:sz w:val="20"/>
        </w:rPr>
        <w:t>о</w:t>
      </w:r>
      <w:r w:rsidRPr="00096EFE">
        <w:rPr>
          <w:b/>
          <w:bCs/>
          <w:sz w:val="20"/>
        </w:rPr>
        <w:t>ждает предложение»</w:t>
      </w:r>
      <w:r w:rsidRPr="00096EFE">
        <w:rPr>
          <w:sz w:val="20"/>
        </w:rPr>
        <w:t>. При этом по умолчанию имелось в виду, что поскольку частника в ко</w:t>
      </w:r>
      <w:r w:rsidRPr="00096EFE">
        <w:rPr>
          <w:sz w:val="20"/>
        </w:rPr>
        <w:softHyphen/>
        <w:t>нечном итоге интересует денежная прибыль, то он вынужден будет подчинять свою пре</w:t>
      </w:r>
      <w:r w:rsidRPr="00096EFE">
        <w:rPr>
          <w:sz w:val="20"/>
        </w:rPr>
        <w:t>д</w:t>
      </w:r>
      <w:r w:rsidRPr="00096EFE">
        <w:rPr>
          <w:sz w:val="20"/>
        </w:rPr>
        <w:t xml:space="preserve">принимательскую деятельность «спросу». Правда, что такое </w:t>
      </w:r>
      <w:r w:rsidRPr="00096EFE">
        <w:rPr>
          <w:b/>
          <w:bCs/>
          <w:sz w:val="20"/>
        </w:rPr>
        <w:t>«спрос»</w:t>
      </w:r>
      <w:r w:rsidRPr="00096EFE">
        <w:rPr>
          <w:sz w:val="20"/>
        </w:rPr>
        <w:t xml:space="preserve"> и откуда он берётся, «экономисты-ры</w:t>
      </w:r>
      <w:r w:rsidRPr="00096EFE">
        <w:rPr>
          <w:sz w:val="20"/>
        </w:rPr>
        <w:softHyphen/>
        <w:t xml:space="preserve">ночники» толком объяснить не могут. </w:t>
      </w:r>
      <w:r w:rsidRPr="00096EFE">
        <w:rPr>
          <w:i/>
          <w:iCs/>
          <w:sz w:val="20"/>
        </w:rPr>
        <w:t>«Берётся»</w:t>
      </w:r>
      <w:r w:rsidRPr="00096EFE">
        <w:rPr>
          <w:sz w:val="20"/>
        </w:rPr>
        <w:t xml:space="preserve"> – и всё тут… То, что этот «спрос» целенаправленно формируется (т.е. идёт </w:t>
      </w:r>
      <w:r w:rsidRPr="00096EFE">
        <w:rPr>
          <w:b/>
          <w:bCs/>
          <w:sz w:val="20"/>
        </w:rPr>
        <w:t>управ</w:t>
      </w:r>
      <w:r w:rsidRPr="00096EFE">
        <w:rPr>
          <w:b/>
          <w:bCs/>
          <w:sz w:val="20"/>
        </w:rPr>
        <w:softHyphen/>
        <w:t>ление формиров</w:t>
      </w:r>
      <w:r w:rsidRPr="00096EFE">
        <w:rPr>
          <w:b/>
          <w:bCs/>
          <w:sz w:val="20"/>
        </w:rPr>
        <w:t>а</w:t>
      </w:r>
      <w:r w:rsidRPr="00096EFE">
        <w:rPr>
          <w:b/>
          <w:bCs/>
          <w:sz w:val="20"/>
        </w:rPr>
        <w:t>нием</w:t>
      </w:r>
      <w:r w:rsidRPr="00096EFE">
        <w:rPr>
          <w:sz w:val="20"/>
        </w:rPr>
        <w:t xml:space="preserve"> «спроса»), </w:t>
      </w:r>
      <w:r w:rsidRPr="00096EFE">
        <w:rPr>
          <w:b/>
          <w:bCs/>
          <w:sz w:val="20"/>
        </w:rPr>
        <w:t>как</w:t>
      </w:r>
      <w:r w:rsidRPr="00096EFE">
        <w:rPr>
          <w:sz w:val="20"/>
        </w:rPr>
        <w:t xml:space="preserve"> и </w:t>
      </w:r>
      <w:r w:rsidRPr="00096EFE">
        <w:rPr>
          <w:b/>
          <w:bCs/>
          <w:sz w:val="20"/>
        </w:rPr>
        <w:t>кем</w:t>
      </w:r>
      <w:r w:rsidRPr="00096EFE">
        <w:rPr>
          <w:sz w:val="20"/>
        </w:rPr>
        <w:t xml:space="preserve"> это управление осу</w:t>
      </w:r>
      <w:r w:rsidRPr="00096EFE">
        <w:rPr>
          <w:sz w:val="20"/>
        </w:rPr>
        <w:softHyphen/>
        <w:t xml:space="preserve">ществляется, «рыночники» объяснить не могут, поскольку не знают основ управления. А ведь с точки зрения ДОТУ </w:t>
      </w:r>
      <w:r w:rsidRPr="00096EFE">
        <w:rPr>
          <w:b/>
          <w:bCs/>
          <w:sz w:val="20"/>
        </w:rPr>
        <w:t>«совоку</w:t>
      </w:r>
      <w:r w:rsidRPr="00096EFE">
        <w:rPr>
          <w:b/>
          <w:bCs/>
          <w:sz w:val="20"/>
        </w:rPr>
        <w:t>п</w:t>
      </w:r>
      <w:r w:rsidRPr="00096EFE">
        <w:rPr>
          <w:b/>
          <w:bCs/>
          <w:sz w:val="20"/>
        </w:rPr>
        <w:t>ный спрос»</w:t>
      </w:r>
      <w:r w:rsidRPr="00096EFE">
        <w:rPr>
          <w:sz w:val="20"/>
        </w:rPr>
        <w:t xml:space="preserve"> – это и есть тот самый </w:t>
      </w:r>
      <w:r w:rsidRPr="00096EFE">
        <w:rPr>
          <w:b/>
          <w:bCs/>
          <w:sz w:val="20"/>
        </w:rPr>
        <w:t>«вектор целей»</w:t>
      </w:r>
      <w:r w:rsidRPr="00096EFE">
        <w:rPr>
          <w:sz w:val="20"/>
        </w:rPr>
        <w:t>. И то, что в со</w:t>
      </w:r>
      <w:r w:rsidRPr="00096EFE">
        <w:rPr>
          <w:sz w:val="20"/>
        </w:rPr>
        <w:softHyphen/>
        <w:t>зданном у нас в стр</w:t>
      </w:r>
      <w:r w:rsidRPr="00096EFE">
        <w:rPr>
          <w:sz w:val="20"/>
        </w:rPr>
        <w:t>а</w:t>
      </w:r>
      <w:r w:rsidRPr="00096EFE">
        <w:rPr>
          <w:sz w:val="20"/>
        </w:rPr>
        <w:t>не «рынке-базаре» этот «вектор целей» не из</w:t>
      </w:r>
      <w:r w:rsidRPr="00096EFE">
        <w:rPr>
          <w:sz w:val="20"/>
        </w:rPr>
        <w:softHyphen/>
        <w:t>вестен ни руководству страны, ни «бизне</w:t>
      </w:r>
      <w:r w:rsidRPr="00096EFE">
        <w:rPr>
          <w:sz w:val="20"/>
        </w:rPr>
        <w:t>с</w:t>
      </w:r>
      <w:r w:rsidRPr="00096EFE">
        <w:rPr>
          <w:sz w:val="20"/>
        </w:rPr>
        <w:t>менам-предпринимате</w:t>
      </w:r>
      <w:r w:rsidRPr="00096EFE">
        <w:rPr>
          <w:sz w:val="20"/>
        </w:rPr>
        <w:softHyphen/>
        <w:t>лям», ни рядовым гражданам, совсем не означ</w:t>
      </w:r>
      <w:r w:rsidRPr="00096EFE">
        <w:rPr>
          <w:sz w:val="20"/>
        </w:rPr>
        <w:t>а</w:t>
      </w:r>
      <w:r w:rsidRPr="00096EFE">
        <w:rPr>
          <w:sz w:val="20"/>
        </w:rPr>
        <w:t xml:space="preserve">ет, что «вектора целей» нет. Его просто в принципе </w:t>
      </w:r>
      <w:r w:rsidRPr="00096EFE">
        <w:rPr>
          <w:b/>
          <w:bCs/>
          <w:sz w:val="20"/>
        </w:rPr>
        <w:t>не может не быть</w:t>
      </w:r>
      <w:r w:rsidRPr="00096EFE">
        <w:rPr>
          <w:sz w:val="20"/>
        </w:rPr>
        <w:t>, поскольку всегда существует «иерархия управления». В н</w:t>
      </w:r>
      <w:r w:rsidRPr="00096EFE">
        <w:rPr>
          <w:sz w:val="20"/>
        </w:rPr>
        <w:t>а</w:t>
      </w:r>
      <w:r w:rsidRPr="00096EFE">
        <w:rPr>
          <w:sz w:val="20"/>
        </w:rPr>
        <w:t>шем случае это оз</w:t>
      </w:r>
      <w:r w:rsidRPr="00096EFE">
        <w:rPr>
          <w:sz w:val="20"/>
        </w:rPr>
        <w:softHyphen/>
        <w:t>начает, что за спинами дураков-руководителей любой страны в ус</w:t>
      </w:r>
      <w:r w:rsidRPr="00096EFE">
        <w:rPr>
          <w:sz w:val="20"/>
        </w:rPr>
        <w:softHyphen/>
        <w:t>ловиях глобализации всегда найдутся умники, кот</w:t>
      </w:r>
      <w:r w:rsidRPr="00096EFE">
        <w:rPr>
          <w:sz w:val="20"/>
        </w:rPr>
        <w:t>о</w:t>
      </w:r>
      <w:r w:rsidRPr="00096EFE">
        <w:rPr>
          <w:sz w:val="20"/>
        </w:rPr>
        <w:t>рые будут исполь</w:t>
      </w:r>
      <w:r w:rsidRPr="00096EFE">
        <w:rPr>
          <w:sz w:val="20"/>
        </w:rPr>
        <w:softHyphen/>
        <w:t>зовать дурь дураков для достижения своих целей. Но главное в рас</w:t>
      </w:r>
      <w:r w:rsidRPr="00096EFE">
        <w:rPr>
          <w:sz w:val="20"/>
        </w:rPr>
        <w:softHyphen/>
        <w:t>сматриваемом сейчас вопросе не это, а вот что.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b/>
          <w:bCs/>
          <w:sz w:val="20"/>
        </w:rPr>
        <w:t>«Совокупный спрос»</w:t>
      </w:r>
      <w:r w:rsidRPr="00096EFE">
        <w:rPr>
          <w:sz w:val="20"/>
        </w:rPr>
        <w:t xml:space="preserve"> (вектор целей) при «рыночной» экономи</w:t>
      </w:r>
      <w:r w:rsidRPr="00096EFE">
        <w:rPr>
          <w:sz w:val="20"/>
        </w:rPr>
        <w:softHyphen/>
        <w:t xml:space="preserve">ке должен достигаться в основном бесструктурным способом, когда </w:t>
      </w:r>
      <w:r w:rsidRPr="00096EFE">
        <w:rPr>
          <w:b/>
          <w:bCs/>
          <w:sz w:val="20"/>
        </w:rPr>
        <w:t>управляющие воздействия</w:t>
      </w:r>
      <w:r w:rsidRPr="00096EFE">
        <w:rPr>
          <w:sz w:val="20"/>
        </w:rPr>
        <w:t xml:space="preserve"> (указания, приказы, директивы, реше</w:t>
      </w:r>
      <w:r w:rsidRPr="00096EFE">
        <w:rPr>
          <w:sz w:val="20"/>
        </w:rPr>
        <w:softHyphen/>
        <w:t>ния) доводятся субъектом управления (руководством страны) не толь</w:t>
      </w:r>
      <w:r w:rsidRPr="00096EFE">
        <w:rPr>
          <w:sz w:val="20"/>
        </w:rPr>
        <w:softHyphen/>
        <w:t xml:space="preserve">ко до конкретных руководителей отраслей, компаний, фирм, заводов и т.д., а такие управляющие воздействия </w:t>
      </w:r>
      <w:r w:rsidRPr="00096EFE">
        <w:rPr>
          <w:b/>
          <w:bCs/>
          <w:sz w:val="20"/>
        </w:rPr>
        <w:t>даются всему общ</w:t>
      </w:r>
      <w:r w:rsidRPr="00096EFE">
        <w:rPr>
          <w:b/>
          <w:bCs/>
          <w:sz w:val="20"/>
        </w:rPr>
        <w:t>е</w:t>
      </w:r>
      <w:r w:rsidRPr="00096EFE">
        <w:rPr>
          <w:b/>
          <w:bCs/>
          <w:sz w:val="20"/>
        </w:rPr>
        <w:t>ству</w:t>
      </w:r>
      <w:r w:rsidRPr="00096EFE">
        <w:rPr>
          <w:sz w:val="20"/>
        </w:rPr>
        <w:t xml:space="preserve">, </w:t>
      </w:r>
      <w:r w:rsidRPr="00096EFE">
        <w:rPr>
          <w:b/>
          <w:bCs/>
          <w:sz w:val="20"/>
        </w:rPr>
        <w:t>всем людям</w:t>
      </w:r>
      <w:r w:rsidRPr="00096EFE">
        <w:rPr>
          <w:sz w:val="20"/>
        </w:rPr>
        <w:t xml:space="preserve"> (все знают и понимают то, к чему надо стремит</w:t>
      </w:r>
      <w:r w:rsidRPr="00096EFE">
        <w:rPr>
          <w:sz w:val="20"/>
        </w:rPr>
        <w:t>ь</w:t>
      </w:r>
      <w:r w:rsidRPr="00096EFE">
        <w:rPr>
          <w:sz w:val="20"/>
        </w:rPr>
        <w:t>ся и что для этого надо делать). Благодаря этому все вынуждены «под</w:t>
      </w:r>
      <w:r w:rsidRPr="00096EFE">
        <w:rPr>
          <w:sz w:val="20"/>
        </w:rPr>
        <w:softHyphen/>
        <w:t>страивать» свои интересы под поставленные обществу задачи.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sz w:val="20"/>
        </w:rPr>
        <w:t xml:space="preserve">Из сказанного выше следует, что </w:t>
      </w:r>
      <w:r w:rsidRPr="00096EFE">
        <w:rPr>
          <w:b/>
          <w:bCs/>
          <w:sz w:val="20"/>
        </w:rPr>
        <w:t>«РЫНОК» – это в первую оч</w:t>
      </w:r>
      <w:r w:rsidRPr="00096EFE">
        <w:rPr>
          <w:b/>
          <w:bCs/>
          <w:sz w:val="20"/>
        </w:rPr>
        <w:t>е</w:t>
      </w:r>
      <w:r w:rsidRPr="00096EFE">
        <w:rPr>
          <w:b/>
          <w:bCs/>
          <w:sz w:val="20"/>
        </w:rPr>
        <w:t>редь бесструктурный способ управления</w:t>
      </w:r>
      <w:r w:rsidRPr="00096EFE">
        <w:rPr>
          <w:sz w:val="20"/>
        </w:rPr>
        <w:t>. При этом из ДОТУ сл</w:t>
      </w:r>
      <w:r w:rsidRPr="00096EFE">
        <w:rPr>
          <w:sz w:val="20"/>
        </w:rPr>
        <w:t>е</w:t>
      </w:r>
      <w:r w:rsidRPr="00096EFE">
        <w:rPr>
          <w:sz w:val="20"/>
        </w:rPr>
        <w:t>дует, что это очень хороший способ управления, что он лучше структурного способа, поскольку даёт бОльшую эффективность и обеспечивает устойч</w:t>
      </w:r>
      <w:r w:rsidRPr="00096EFE">
        <w:rPr>
          <w:sz w:val="20"/>
        </w:rPr>
        <w:t>и</w:t>
      </w:r>
      <w:r w:rsidRPr="00096EFE">
        <w:rPr>
          <w:sz w:val="20"/>
        </w:rPr>
        <w:t>вость управления.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sz w:val="20"/>
        </w:rPr>
        <w:t xml:space="preserve">Но, при этом надо понимать, что </w:t>
      </w:r>
      <w:r w:rsidRPr="00096EFE">
        <w:rPr>
          <w:b/>
          <w:bCs/>
          <w:sz w:val="20"/>
        </w:rPr>
        <w:t>«РЫНОК»</w:t>
      </w:r>
      <w:r w:rsidRPr="00096EFE">
        <w:rPr>
          <w:sz w:val="20"/>
        </w:rPr>
        <w:t xml:space="preserve"> – это всего лишь </w:t>
      </w:r>
      <w:r w:rsidRPr="00096EFE">
        <w:rPr>
          <w:b/>
          <w:bCs/>
          <w:sz w:val="20"/>
        </w:rPr>
        <w:t>сп</w:t>
      </w:r>
      <w:r w:rsidRPr="00096EFE">
        <w:rPr>
          <w:b/>
          <w:bCs/>
          <w:sz w:val="20"/>
        </w:rPr>
        <w:t>о</w:t>
      </w:r>
      <w:r w:rsidRPr="00096EFE">
        <w:rPr>
          <w:b/>
          <w:bCs/>
          <w:sz w:val="20"/>
        </w:rPr>
        <w:t>соб</w:t>
      </w:r>
      <w:r w:rsidRPr="00096EFE">
        <w:rPr>
          <w:sz w:val="20"/>
        </w:rPr>
        <w:t xml:space="preserve"> управления, т. е. всего лишь один из элементов системы уп</w:t>
      </w:r>
      <w:r w:rsidRPr="00096EFE">
        <w:rPr>
          <w:sz w:val="20"/>
        </w:rPr>
        <w:softHyphen/>
        <w:t>равления, а не некая целостная самодостато</w:t>
      </w:r>
      <w:r w:rsidRPr="00096EFE">
        <w:rPr>
          <w:sz w:val="20"/>
        </w:rPr>
        <w:t>ч</w:t>
      </w:r>
      <w:r w:rsidRPr="00096EFE">
        <w:rPr>
          <w:sz w:val="20"/>
        </w:rPr>
        <w:t>ная система управле</w:t>
      </w:r>
      <w:r w:rsidRPr="00096EFE">
        <w:rPr>
          <w:sz w:val="20"/>
        </w:rPr>
        <w:softHyphen/>
        <w:t xml:space="preserve">ния. Поэтому утверждать, что </w:t>
      </w:r>
      <w:r w:rsidRPr="00096EFE">
        <w:rPr>
          <w:i/>
          <w:iCs/>
          <w:sz w:val="20"/>
        </w:rPr>
        <w:t>«рынок сам всё расставит на свои места»</w:t>
      </w:r>
      <w:r w:rsidRPr="00096EFE">
        <w:rPr>
          <w:sz w:val="20"/>
        </w:rPr>
        <w:t xml:space="preserve"> (как это утве</w:t>
      </w:r>
      <w:r w:rsidRPr="00096EFE">
        <w:rPr>
          <w:sz w:val="20"/>
        </w:rPr>
        <w:t>р</w:t>
      </w:r>
      <w:r w:rsidRPr="00096EFE">
        <w:rPr>
          <w:sz w:val="20"/>
        </w:rPr>
        <w:t xml:space="preserve">ждают «рыночники»), означает, что </w:t>
      </w:r>
      <w:r w:rsidRPr="00096EFE">
        <w:rPr>
          <w:b/>
          <w:bCs/>
          <w:sz w:val="20"/>
        </w:rPr>
        <w:t>«способ»</w:t>
      </w:r>
      <w:r w:rsidRPr="00096EFE">
        <w:rPr>
          <w:sz w:val="20"/>
        </w:rPr>
        <w:t xml:space="preserve"> управления сам по себе (</w:t>
      </w:r>
      <w:r w:rsidRPr="00096EFE">
        <w:rPr>
          <w:i/>
          <w:iCs/>
          <w:sz w:val="20"/>
        </w:rPr>
        <w:t>«сам собой»</w:t>
      </w:r>
      <w:r w:rsidRPr="00096EFE">
        <w:rPr>
          <w:sz w:val="20"/>
        </w:rPr>
        <w:t xml:space="preserve">) </w:t>
      </w:r>
      <w:r w:rsidRPr="00096EFE">
        <w:rPr>
          <w:b/>
          <w:bCs/>
          <w:sz w:val="20"/>
        </w:rPr>
        <w:t>выработает «вектор це</w:t>
      </w:r>
      <w:r w:rsidRPr="00096EFE">
        <w:rPr>
          <w:b/>
          <w:bCs/>
          <w:sz w:val="20"/>
        </w:rPr>
        <w:softHyphen/>
        <w:t>лей»</w:t>
      </w:r>
      <w:r w:rsidRPr="00096EFE">
        <w:rPr>
          <w:sz w:val="20"/>
        </w:rPr>
        <w:t xml:space="preserve"> управления (т.е. </w:t>
      </w:r>
      <w:r w:rsidRPr="00096EFE">
        <w:rPr>
          <w:b/>
          <w:bCs/>
          <w:sz w:val="20"/>
        </w:rPr>
        <w:t>«способ» заменит с</w:t>
      </w:r>
      <w:r w:rsidRPr="00096EFE">
        <w:rPr>
          <w:b/>
          <w:bCs/>
          <w:sz w:val="20"/>
        </w:rPr>
        <w:t>о</w:t>
      </w:r>
      <w:r w:rsidRPr="00096EFE">
        <w:rPr>
          <w:b/>
          <w:bCs/>
          <w:sz w:val="20"/>
        </w:rPr>
        <w:t>бой весь процесс уп</w:t>
      </w:r>
      <w:r w:rsidRPr="00096EFE">
        <w:rPr>
          <w:b/>
          <w:bCs/>
          <w:sz w:val="20"/>
        </w:rPr>
        <w:softHyphen/>
        <w:t>равления</w:t>
      </w:r>
      <w:r w:rsidRPr="00096EFE">
        <w:rPr>
          <w:sz w:val="20"/>
        </w:rPr>
        <w:t xml:space="preserve"> (всю полную функцию управления), а следовательно за</w:t>
      </w:r>
      <w:r w:rsidRPr="00096EFE">
        <w:rPr>
          <w:sz w:val="20"/>
        </w:rPr>
        <w:softHyphen/>
        <w:t>менит собой даже интеллект!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sz w:val="20"/>
        </w:rPr>
        <w:t>Очевидно, что такую дурь могут утверждать только дураки. Но, кроме всего прочего, такой «рынок» способствует продвижению в структуры руководства страны абсолю</w:t>
      </w:r>
      <w:r w:rsidRPr="00096EFE">
        <w:rPr>
          <w:sz w:val="20"/>
        </w:rPr>
        <w:t>т</w:t>
      </w:r>
      <w:r w:rsidRPr="00096EFE">
        <w:rPr>
          <w:sz w:val="20"/>
        </w:rPr>
        <w:t>ных бездарей и недоумков, прямой агентуры хозяев транснациональных корпораций, которым вы</w:t>
      </w:r>
      <w:r w:rsidRPr="00096EFE">
        <w:rPr>
          <w:sz w:val="20"/>
        </w:rPr>
        <w:softHyphen/>
        <w:t>годен бардак, творимый их ставленниками в России. Такая ситу</w:t>
      </w:r>
      <w:r w:rsidRPr="00096EFE">
        <w:rPr>
          <w:sz w:val="20"/>
        </w:rPr>
        <w:t>а</w:t>
      </w:r>
      <w:r w:rsidRPr="00096EFE">
        <w:rPr>
          <w:sz w:val="20"/>
        </w:rPr>
        <w:t>ция создаёт конкуренцию между этими бездарями и недоумками за дол</w:t>
      </w:r>
      <w:r w:rsidRPr="00096EFE">
        <w:rPr>
          <w:sz w:val="20"/>
        </w:rPr>
        <w:softHyphen/>
        <w:t>жности в высших структ</w:t>
      </w:r>
      <w:r w:rsidRPr="00096EFE">
        <w:rPr>
          <w:sz w:val="20"/>
        </w:rPr>
        <w:t>у</w:t>
      </w:r>
      <w:r w:rsidRPr="00096EFE">
        <w:rPr>
          <w:sz w:val="20"/>
        </w:rPr>
        <w:t>рах управления. Они смело «рвутся в бой». Почему? Да потому, что их работа в государственных структ</w:t>
      </w:r>
      <w:r w:rsidRPr="00096EFE">
        <w:rPr>
          <w:sz w:val="20"/>
        </w:rPr>
        <w:t>у</w:t>
      </w:r>
      <w:r w:rsidRPr="00096EFE">
        <w:rPr>
          <w:sz w:val="20"/>
        </w:rPr>
        <w:t>рах (а точнее «функционирование» или присутствие) ни к чему не обязыва</w:t>
      </w:r>
      <w:r w:rsidRPr="00096EFE">
        <w:rPr>
          <w:sz w:val="20"/>
        </w:rPr>
        <w:softHyphen/>
        <w:t>ет, поскольку нет ответственности, все провалы можно сп</w:t>
      </w:r>
      <w:r w:rsidRPr="00096EFE">
        <w:rPr>
          <w:sz w:val="20"/>
        </w:rPr>
        <w:t>и</w:t>
      </w:r>
      <w:r w:rsidRPr="00096EFE">
        <w:rPr>
          <w:sz w:val="20"/>
        </w:rPr>
        <w:t>сать на «стихию рынка».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sz w:val="20"/>
        </w:rPr>
        <w:t>Что же касается высоких ставок кредитования, объясняемых для нашей бездумной толпы и якобы «думающих» предпринимателей «стихией рынка», то это очень выгодно бездарям и недоумкам. Ведь если даже они неимоверно глупы в деле организации пр</w:t>
      </w:r>
      <w:r w:rsidRPr="00096EFE">
        <w:rPr>
          <w:sz w:val="20"/>
        </w:rPr>
        <w:t>о</w:t>
      </w:r>
      <w:r w:rsidRPr="00096EFE">
        <w:rPr>
          <w:sz w:val="20"/>
        </w:rPr>
        <w:t>изводства, то высокий ссудный процент позволяет им лично господствовать как в сфере финансов, так и в сфере потребления, перекладывая п</w:t>
      </w:r>
      <w:r w:rsidRPr="00096EFE">
        <w:rPr>
          <w:sz w:val="20"/>
        </w:rPr>
        <w:t>о</w:t>
      </w:r>
      <w:r w:rsidRPr="00096EFE">
        <w:rPr>
          <w:sz w:val="20"/>
        </w:rPr>
        <w:t>след</w:t>
      </w:r>
      <w:r w:rsidRPr="00096EFE">
        <w:rPr>
          <w:sz w:val="20"/>
        </w:rPr>
        <w:softHyphen/>
        <w:t>ствия этой дурацкой сист</w:t>
      </w:r>
      <w:r w:rsidRPr="00096EFE">
        <w:rPr>
          <w:sz w:val="20"/>
        </w:rPr>
        <w:t>е</w:t>
      </w:r>
      <w:r w:rsidRPr="00096EFE">
        <w:rPr>
          <w:sz w:val="20"/>
        </w:rPr>
        <w:t>мы на простой трудовой народ. После это</w:t>
      </w:r>
      <w:r w:rsidRPr="00096EFE">
        <w:rPr>
          <w:sz w:val="20"/>
        </w:rPr>
        <w:softHyphen/>
        <w:t>го вывод о том, кем являются наши «экономисты-рыночники» чита</w:t>
      </w:r>
      <w:r w:rsidRPr="00096EFE">
        <w:rPr>
          <w:sz w:val="20"/>
        </w:rPr>
        <w:softHyphen/>
        <w:t>тель может сделать самосто</w:t>
      </w:r>
      <w:r w:rsidRPr="00096EFE">
        <w:rPr>
          <w:sz w:val="20"/>
        </w:rPr>
        <w:t>я</w:t>
      </w:r>
      <w:r w:rsidRPr="00096EFE">
        <w:rPr>
          <w:sz w:val="20"/>
        </w:rPr>
        <w:t>тельно.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sz w:val="20"/>
        </w:rPr>
        <w:t xml:space="preserve">Таким образом, в соответствии с основами ДОТУ, и на </w:t>
      </w:r>
      <w:r w:rsidRPr="00096EFE">
        <w:rPr>
          <w:b/>
          <w:bCs/>
          <w:sz w:val="20"/>
        </w:rPr>
        <w:t>«рынке» обяз</w:t>
      </w:r>
      <w:r w:rsidRPr="00096EFE">
        <w:rPr>
          <w:b/>
          <w:bCs/>
          <w:sz w:val="20"/>
        </w:rPr>
        <w:t>а</w:t>
      </w:r>
      <w:r w:rsidRPr="00096EFE">
        <w:rPr>
          <w:b/>
          <w:bCs/>
          <w:sz w:val="20"/>
        </w:rPr>
        <w:t>тельно должен быть «вектор целей» – «план»</w:t>
      </w:r>
      <w:r w:rsidRPr="00096EFE">
        <w:rPr>
          <w:sz w:val="20"/>
        </w:rPr>
        <w:t>.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b/>
          <w:bCs/>
          <w:sz w:val="20"/>
        </w:rPr>
        <w:t>«До» перестройки в СССР</w:t>
      </w:r>
      <w:r w:rsidRPr="00096EFE">
        <w:rPr>
          <w:sz w:val="20"/>
        </w:rPr>
        <w:t xml:space="preserve"> были планы. Другое дело – чем рук</w:t>
      </w:r>
      <w:r w:rsidRPr="00096EFE">
        <w:rPr>
          <w:sz w:val="20"/>
        </w:rPr>
        <w:t>о</w:t>
      </w:r>
      <w:r w:rsidRPr="00096EFE">
        <w:rPr>
          <w:sz w:val="20"/>
        </w:rPr>
        <w:t xml:space="preserve">водствовалась управленческая партийная «элита» КПСС при формировании «планов СССР», но </w:t>
      </w:r>
      <w:r w:rsidRPr="00096EFE">
        <w:rPr>
          <w:b/>
          <w:bCs/>
          <w:sz w:val="20"/>
        </w:rPr>
        <w:t>пл</w:t>
      </w:r>
      <w:r w:rsidRPr="00096EFE">
        <w:rPr>
          <w:b/>
          <w:bCs/>
          <w:sz w:val="20"/>
        </w:rPr>
        <w:t>а</w:t>
      </w:r>
      <w:r w:rsidRPr="00096EFE">
        <w:rPr>
          <w:b/>
          <w:bCs/>
          <w:sz w:val="20"/>
        </w:rPr>
        <w:t>ны – были</w:t>
      </w:r>
      <w:r w:rsidRPr="00096EFE">
        <w:rPr>
          <w:sz w:val="20"/>
        </w:rPr>
        <w:t>.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sz w:val="20"/>
        </w:rPr>
        <w:lastRenderedPageBreak/>
        <w:t xml:space="preserve">А вот </w:t>
      </w:r>
      <w:r w:rsidRPr="00096EFE">
        <w:rPr>
          <w:b/>
          <w:bCs/>
          <w:sz w:val="20"/>
        </w:rPr>
        <w:t>достигались эти планы посредством структурного способа управления</w:t>
      </w:r>
      <w:r w:rsidRPr="00096EFE">
        <w:rPr>
          <w:sz w:val="20"/>
        </w:rPr>
        <w:t xml:space="preserve"> (партийно-государственным директивно-адрес</w:t>
      </w:r>
      <w:r w:rsidRPr="00096EFE">
        <w:rPr>
          <w:sz w:val="20"/>
        </w:rPr>
        <w:softHyphen/>
        <w:t>ным управлением).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sz w:val="20"/>
        </w:rPr>
        <w:t>А теперь посмотрим на это через призму «Закона Времени», с которым читатели п</w:t>
      </w:r>
      <w:r w:rsidRPr="00096EFE">
        <w:rPr>
          <w:sz w:val="20"/>
        </w:rPr>
        <w:t>о</w:t>
      </w:r>
      <w:r w:rsidRPr="00096EFE">
        <w:rPr>
          <w:sz w:val="20"/>
        </w:rPr>
        <w:t>знакомились в главе 11. Кризис управления ко</w:t>
      </w:r>
      <w:r w:rsidRPr="00096EFE">
        <w:rPr>
          <w:sz w:val="20"/>
        </w:rPr>
        <w:softHyphen/>
        <w:t>мандно-административным способом (структурным) всеми процес</w:t>
      </w:r>
      <w:r w:rsidRPr="00096EFE">
        <w:rPr>
          <w:sz w:val="20"/>
        </w:rPr>
        <w:softHyphen/>
        <w:t>сами (в том числе и экономикой) в СССР созрел объекти</w:t>
      </w:r>
      <w:r w:rsidRPr="00096EFE">
        <w:rPr>
          <w:sz w:val="20"/>
        </w:rPr>
        <w:t>в</w:t>
      </w:r>
      <w:r w:rsidRPr="00096EFE">
        <w:rPr>
          <w:sz w:val="20"/>
        </w:rPr>
        <w:t>но. Ведь начиная с середины 20-го века все процессы по Закону Времени ста</w:t>
      </w:r>
      <w:r w:rsidRPr="00096EFE">
        <w:rPr>
          <w:sz w:val="20"/>
        </w:rPr>
        <w:softHyphen/>
        <w:t>ли происходить гора</w:t>
      </w:r>
      <w:r w:rsidRPr="00096EFE">
        <w:rPr>
          <w:sz w:val="20"/>
        </w:rPr>
        <w:t>з</w:t>
      </w:r>
      <w:r w:rsidRPr="00096EFE">
        <w:rPr>
          <w:sz w:val="20"/>
        </w:rPr>
        <w:t>до быстрее. А поэтому и решения по возникаю</w:t>
      </w:r>
      <w:r w:rsidRPr="00096EFE">
        <w:rPr>
          <w:sz w:val="20"/>
        </w:rPr>
        <w:softHyphen/>
        <w:t>щим во всех сферах жизни и во всех уголках нашей огромной страны надо было принимать быстрее. Но управленч</w:t>
      </w:r>
      <w:r w:rsidRPr="00096EFE">
        <w:rPr>
          <w:sz w:val="20"/>
        </w:rPr>
        <w:t>е</w:t>
      </w:r>
      <w:r w:rsidRPr="00096EFE">
        <w:rPr>
          <w:sz w:val="20"/>
        </w:rPr>
        <w:t>ский корпус был при</w:t>
      </w:r>
      <w:r w:rsidRPr="00096EFE">
        <w:rPr>
          <w:sz w:val="20"/>
        </w:rPr>
        <w:softHyphen/>
        <w:t>учен к тому, что без указаний из Кремля делать самостоятельно что-либо было непозволительно и опасно. Поэтому все управленцы по всей стране с</w:t>
      </w:r>
      <w:r w:rsidRPr="00096EFE">
        <w:rPr>
          <w:sz w:val="20"/>
        </w:rPr>
        <w:t>и</w:t>
      </w:r>
      <w:r w:rsidRPr="00096EFE">
        <w:rPr>
          <w:sz w:val="20"/>
        </w:rPr>
        <w:t>дели и ждали указаний. А их не было, поскольку в Крем</w:t>
      </w:r>
      <w:r w:rsidRPr="00096EFE">
        <w:rPr>
          <w:sz w:val="20"/>
        </w:rPr>
        <w:softHyphen/>
        <w:t>ле либо не знали о накопи</w:t>
      </w:r>
      <w:r w:rsidRPr="00096EFE">
        <w:rPr>
          <w:sz w:val="20"/>
        </w:rPr>
        <w:t>в</w:t>
      </w:r>
      <w:r w:rsidRPr="00096EFE">
        <w:rPr>
          <w:sz w:val="20"/>
        </w:rPr>
        <w:t>шихся проблемах, либо умышленно укло</w:t>
      </w:r>
      <w:r w:rsidRPr="00096EFE">
        <w:rPr>
          <w:sz w:val="20"/>
        </w:rPr>
        <w:softHyphen/>
        <w:t>нялись от ответственности за их решения.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sz w:val="20"/>
        </w:rPr>
        <w:t xml:space="preserve">Представьте себе две </w:t>
      </w:r>
      <w:r w:rsidRPr="00096EFE">
        <w:rPr>
          <w:b/>
          <w:bCs/>
          <w:sz w:val="20"/>
        </w:rPr>
        <w:t>сцены</w:t>
      </w:r>
      <w:r w:rsidRPr="00096EFE">
        <w:rPr>
          <w:sz w:val="20"/>
        </w:rPr>
        <w:t>.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b/>
          <w:bCs/>
          <w:sz w:val="20"/>
        </w:rPr>
        <w:t>Первая</w:t>
      </w:r>
      <w:r w:rsidRPr="00096EFE">
        <w:rPr>
          <w:sz w:val="20"/>
        </w:rPr>
        <w:t xml:space="preserve">, это когда процессы в обществе протекали </w:t>
      </w:r>
      <w:r w:rsidRPr="00096EFE">
        <w:rPr>
          <w:b/>
          <w:bCs/>
          <w:sz w:val="20"/>
        </w:rPr>
        <w:t>медленно</w:t>
      </w:r>
      <w:r w:rsidRPr="00096EFE">
        <w:rPr>
          <w:sz w:val="20"/>
        </w:rPr>
        <w:t>. Р</w:t>
      </w:r>
      <w:r w:rsidRPr="00096EFE">
        <w:rPr>
          <w:sz w:val="20"/>
        </w:rPr>
        <w:t>у</w:t>
      </w:r>
      <w:r w:rsidRPr="00096EFE">
        <w:rPr>
          <w:sz w:val="20"/>
        </w:rPr>
        <w:t>ководители сидят в Кремле, а их подчинённые – от Камчатки до К</w:t>
      </w:r>
      <w:r w:rsidRPr="00096EFE">
        <w:rPr>
          <w:sz w:val="20"/>
        </w:rPr>
        <w:t>а</w:t>
      </w:r>
      <w:r w:rsidRPr="00096EFE">
        <w:rPr>
          <w:sz w:val="20"/>
        </w:rPr>
        <w:t>лининграда и от Воркуты до Ашхабада. И если где-то что-то слу</w:t>
      </w:r>
      <w:r w:rsidRPr="00096EFE">
        <w:rPr>
          <w:sz w:val="20"/>
        </w:rPr>
        <w:softHyphen/>
        <w:t>чалось, шёл немедле</w:t>
      </w:r>
      <w:r w:rsidRPr="00096EFE">
        <w:rPr>
          <w:sz w:val="20"/>
        </w:rPr>
        <w:t>н</w:t>
      </w:r>
      <w:r w:rsidRPr="00096EFE">
        <w:rPr>
          <w:sz w:val="20"/>
        </w:rPr>
        <w:t>ный доклад в Кремль и оттуда поступали ука</w:t>
      </w:r>
      <w:r w:rsidRPr="00096EFE">
        <w:rPr>
          <w:sz w:val="20"/>
        </w:rPr>
        <w:softHyphen/>
        <w:t>зания (или ждали, когда скажут что делать).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b/>
          <w:bCs/>
          <w:sz w:val="20"/>
        </w:rPr>
        <w:t>Вторая сцена</w:t>
      </w:r>
      <w:r w:rsidRPr="00096EFE">
        <w:rPr>
          <w:sz w:val="20"/>
        </w:rPr>
        <w:t xml:space="preserve">, это когда процессы в обществе стали протекать </w:t>
      </w:r>
      <w:r w:rsidRPr="00096EFE">
        <w:rPr>
          <w:b/>
          <w:bCs/>
          <w:sz w:val="20"/>
        </w:rPr>
        <w:t>быстро</w:t>
      </w:r>
      <w:r w:rsidRPr="00096EFE">
        <w:rPr>
          <w:sz w:val="20"/>
        </w:rPr>
        <w:t>. И те, кто с</w:t>
      </w:r>
      <w:r w:rsidRPr="00096EFE">
        <w:rPr>
          <w:sz w:val="20"/>
        </w:rPr>
        <w:t>и</w:t>
      </w:r>
      <w:r w:rsidRPr="00096EFE">
        <w:rPr>
          <w:sz w:val="20"/>
        </w:rPr>
        <w:t>дели в Кремле, просто не успевали переваривать шквал информации и выдавать соответствующие указания. А те, к</w:t>
      </w:r>
      <w:r w:rsidRPr="00096EFE">
        <w:rPr>
          <w:sz w:val="20"/>
        </w:rPr>
        <w:t>о</w:t>
      </w:r>
      <w:r w:rsidRPr="00096EFE">
        <w:rPr>
          <w:sz w:val="20"/>
        </w:rPr>
        <w:t>то</w:t>
      </w:r>
      <w:r w:rsidRPr="00096EFE">
        <w:rPr>
          <w:sz w:val="20"/>
        </w:rPr>
        <w:softHyphen/>
        <w:t>рые руководили регионами, сначала ждали таких указаний, а з</w:t>
      </w:r>
      <w:r w:rsidRPr="00096EFE">
        <w:rPr>
          <w:sz w:val="20"/>
        </w:rPr>
        <w:t>а</w:t>
      </w:r>
      <w:r w:rsidRPr="00096EFE">
        <w:rPr>
          <w:sz w:val="20"/>
        </w:rPr>
        <w:t>тем, видя, что год от года Кремль не успевает этого делать, некоторые решались принимать решения сами. Но эти решения приним</w:t>
      </w:r>
      <w:r w:rsidRPr="00096EFE">
        <w:rPr>
          <w:sz w:val="20"/>
        </w:rPr>
        <w:t>а</w:t>
      </w:r>
      <w:r w:rsidRPr="00096EFE">
        <w:rPr>
          <w:sz w:val="20"/>
        </w:rPr>
        <w:t>лись в зависимости от понимания (вспоминайте «меру понимания» из главы 12) управленцами всего того, что прои</w:t>
      </w:r>
      <w:r w:rsidRPr="00096EFE">
        <w:rPr>
          <w:sz w:val="20"/>
        </w:rPr>
        <w:t>с</w:t>
      </w:r>
      <w:r w:rsidRPr="00096EFE">
        <w:rPr>
          <w:sz w:val="20"/>
        </w:rPr>
        <w:t>ходило в стране, в мире и, ко</w:t>
      </w:r>
      <w:r w:rsidRPr="00096EFE">
        <w:rPr>
          <w:sz w:val="20"/>
        </w:rPr>
        <w:softHyphen/>
        <w:t>нечно, от нравственности управленцев. А какой нравс</w:t>
      </w:r>
      <w:r w:rsidRPr="00096EFE">
        <w:rPr>
          <w:sz w:val="20"/>
        </w:rPr>
        <w:t>т</w:t>
      </w:r>
      <w:r w:rsidRPr="00096EFE">
        <w:rPr>
          <w:sz w:val="20"/>
        </w:rPr>
        <w:t>венность была у большинства – это стало очевидно чуть позже – в перестройку.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sz w:val="20"/>
        </w:rPr>
        <w:t xml:space="preserve">Вот все говорят «времена застоя». </w:t>
      </w:r>
      <w:r w:rsidRPr="00096EFE">
        <w:rPr>
          <w:b/>
          <w:bCs/>
          <w:sz w:val="20"/>
        </w:rPr>
        <w:t>А что такое «застой»?</w:t>
      </w:r>
      <w:r w:rsidRPr="00096EFE">
        <w:rPr>
          <w:sz w:val="20"/>
        </w:rPr>
        <w:t xml:space="preserve"> В чём его х</w:t>
      </w:r>
      <w:r w:rsidRPr="00096EFE">
        <w:rPr>
          <w:sz w:val="20"/>
        </w:rPr>
        <w:t>а</w:t>
      </w:r>
      <w:r w:rsidRPr="00096EFE">
        <w:rPr>
          <w:sz w:val="20"/>
        </w:rPr>
        <w:t>рактеристика, какова его мера, в чём его суть? А суть «застоя» в том, что возникающие в обществе вследствие «Закона Времени» проблемы, кот</w:t>
      </w:r>
      <w:r w:rsidRPr="00096EFE">
        <w:rPr>
          <w:sz w:val="20"/>
        </w:rPr>
        <w:t>о</w:t>
      </w:r>
      <w:r w:rsidRPr="00096EFE">
        <w:rPr>
          <w:sz w:val="20"/>
        </w:rPr>
        <w:t>рые необходимо было разрешать путём повышения быстродействия в принятии решений и повышения качества упра</w:t>
      </w:r>
      <w:r w:rsidRPr="00096EFE">
        <w:rPr>
          <w:sz w:val="20"/>
        </w:rPr>
        <w:t>в</w:t>
      </w:r>
      <w:r w:rsidRPr="00096EFE">
        <w:rPr>
          <w:sz w:val="20"/>
        </w:rPr>
        <w:t>ле</w:t>
      </w:r>
      <w:r w:rsidRPr="00096EFE">
        <w:rPr>
          <w:sz w:val="20"/>
        </w:rPr>
        <w:softHyphen/>
        <w:t>ния, эти проблемы оставались неразрешёнными, они непрерывно со</w:t>
      </w:r>
      <w:r w:rsidRPr="00096EFE">
        <w:rPr>
          <w:sz w:val="20"/>
        </w:rPr>
        <w:softHyphen/>
        <w:t>зревали, перезревали, начинали «гнить» и «смердить», как в вонючем отстойнике. И число этих проблем непрерывно росло, нака</w:t>
      </w:r>
      <w:r w:rsidRPr="00096EFE">
        <w:rPr>
          <w:sz w:val="20"/>
        </w:rPr>
        <w:t>п</w:t>
      </w:r>
      <w:r w:rsidRPr="00096EFE">
        <w:rPr>
          <w:sz w:val="20"/>
        </w:rPr>
        <w:t>ливалось.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b/>
          <w:bCs/>
          <w:sz w:val="20"/>
        </w:rPr>
        <w:t>Суть «застоя»</w:t>
      </w:r>
      <w:r w:rsidRPr="00096EFE">
        <w:rPr>
          <w:sz w:val="20"/>
        </w:rPr>
        <w:t xml:space="preserve"> –.в отрутствии быстрых и верных решений при возникновении различных задач, т.е. </w:t>
      </w:r>
      <w:r w:rsidRPr="00096EFE">
        <w:rPr>
          <w:b/>
          <w:bCs/>
          <w:sz w:val="20"/>
        </w:rPr>
        <w:t>в отсутствии необходимого качества управления</w:t>
      </w:r>
      <w:r w:rsidRPr="00096EFE">
        <w:rPr>
          <w:sz w:val="20"/>
        </w:rPr>
        <w:t>.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sz w:val="20"/>
        </w:rPr>
        <w:t xml:space="preserve">Таким образом </w:t>
      </w:r>
      <w:r w:rsidRPr="00096EFE">
        <w:rPr>
          <w:b/>
          <w:bCs/>
          <w:sz w:val="20"/>
        </w:rPr>
        <w:t>объективно</w:t>
      </w:r>
      <w:r w:rsidRPr="00096EFE">
        <w:rPr>
          <w:sz w:val="20"/>
        </w:rPr>
        <w:t xml:space="preserve"> созрела ситуация необходимости пер</w:t>
      </w:r>
      <w:r w:rsidRPr="00096EFE">
        <w:rPr>
          <w:sz w:val="20"/>
        </w:rPr>
        <w:t>е</w:t>
      </w:r>
      <w:r w:rsidRPr="00096EFE">
        <w:rPr>
          <w:sz w:val="20"/>
        </w:rPr>
        <w:t>дачи полномочий по принятию определённого круга управленчес</w:t>
      </w:r>
      <w:r w:rsidRPr="00096EFE">
        <w:rPr>
          <w:sz w:val="20"/>
        </w:rPr>
        <w:softHyphen/>
        <w:t>ких решений ОТ центра (Кремля) К р</w:t>
      </w:r>
      <w:r w:rsidRPr="00096EFE">
        <w:rPr>
          <w:sz w:val="20"/>
        </w:rPr>
        <w:t>е</w:t>
      </w:r>
      <w:r w:rsidRPr="00096EFE">
        <w:rPr>
          <w:sz w:val="20"/>
        </w:rPr>
        <w:t>гиональным представителям.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sz w:val="20"/>
        </w:rPr>
        <w:t xml:space="preserve">И выйти из этого состояния «застоя» </w:t>
      </w:r>
      <w:r w:rsidRPr="00096EFE">
        <w:rPr>
          <w:b/>
          <w:bCs/>
          <w:sz w:val="20"/>
        </w:rPr>
        <w:t>без смены способа уп</w:t>
      </w:r>
      <w:r w:rsidRPr="00096EFE">
        <w:rPr>
          <w:b/>
          <w:bCs/>
          <w:sz w:val="20"/>
        </w:rPr>
        <w:softHyphen/>
        <w:t>равления</w:t>
      </w:r>
      <w:r w:rsidRPr="00096EFE">
        <w:rPr>
          <w:sz w:val="20"/>
        </w:rPr>
        <w:t>, без отказа от командно-административного способа и перехода на бесструктурный способ управл</w:t>
      </w:r>
      <w:r w:rsidRPr="00096EFE">
        <w:rPr>
          <w:sz w:val="20"/>
        </w:rPr>
        <w:t>е</w:t>
      </w:r>
      <w:r w:rsidRPr="00096EFE">
        <w:rPr>
          <w:sz w:val="20"/>
        </w:rPr>
        <w:t>ния было невозможно.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sz w:val="20"/>
        </w:rPr>
        <w:t>К тому же голая передача полномочий от центра в регионы по пр</w:t>
      </w:r>
      <w:r w:rsidRPr="00096EFE">
        <w:rPr>
          <w:sz w:val="20"/>
        </w:rPr>
        <w:t>и</w:t>
      </w:r>
      <w:r w:rsidRPr="00096EFE">
        <w:rPr>
          <w:sz w:val="20"/>
        </w:rPr>
        <w:t xml:space="preserve">нятию решений «на местах» без определения </w:t>
      </w:r>
      <w:r w:rsidRPr="00096EFE">
        <w:rPr>
          <w:b/>
          <w:bCs/>
          <w:sz w:val="20"/>
        </w:rPr>
        <w:t>основополагаю</w:t>
      </w:r>
      <w:r w:rsidRPr="00096EFE">
        <w:rPr>
          <w:b/>
          <w:bCs/>
          <w:sz w:val="20"/>
        </w:rPr>
        <w:softHyphen/>
        <w:t>щих правил</w:t>
      </w:r>
      <w:r w:rsidRPr="00096EFE">
        <w:rPr>
          <w:sz w:val="20"/>
        </w:rPr>
        <w:t xml:space="preserve"> их принятия успеха принести не могла, поскольку в этом случае каждый р</w:t>
      </w:r>
      <w:r w:rsidRPr="00096EFE">
        <w:rPr>
          <w:sz w:val="20"/>
        </w:rPr>
        <w:t>е</w:t>
      </w:r>
      <w:r w:rsidRPr="00096EFE">
        <w:rPr>
          <w:sz w:val="20"/>
        </w:rPr>
        <w:t>гиональный руководитель действовал бы по свое</w:t>
      </w:r>
      <w:r w:rsidRPr="00096EFE">
        <w:rPr>
          <w:sz w:val="20"/>
        </w:rPr>
        <w:softHyphen/>
        <w:t>му пониманию, т.е. по принципу «каждый суслик – агроном». Однако именно так всё и произошло. И происходит до сих пор. Если в о</w:t>
      </w:r>
      <w:r w:rsidRPr="00096EFE">
        <w:rPr>
          <w:sz w:val="20"/>
        </w:rPr>
        <w:t>д</w:t>
      </w:r>
      <w:r w:rsidRPr="00096EFE">
        <w:rPr>
          <w:sz w:val="20"/>
        </w:rPr>
        <w:t>ном регионе руководитель будет руководствоваться одними идеал</w:t>
      </w:r>
      <w:r w:rsidRPr="00096EFE">
        <w:rPr>
          <w:sz w:val="20"/>
        </w:rPr>
        <w:t>а</w:t>
      </w:r>
      <w:r w:rsidRPr="00096EFE">
        <w:rPr>
          <w:sz w:val="20"/>
        </w:rPr>
        <w:t>ми, а в другом – другими идеалами, то неизбежно возникновение разно</w:t>
      </w:r>
      <w:r w:rsidRPr="00096EFE">
        <w:rPr>
          <w:sz w:val="20"/>
        </w:rPr>
        <w:softHyphen/>
        <w:t>гласий. Здесь уместно поразмыслить о нынешней «стратегии Крем</w:t>
      </w:r>
      <w:r w:rsidRPr="00096EFE">
        <w:rPr>
          <w:sz w:val="20"/>
        </w:rPr>
        <w:softHyphen/>
        <w:t>ля» по формированию двухпартийной системы, в которой одна крем</w:t>
      </w:r>
      <w:r w:rsidRPr="00096EFE">
        <w:rPr>
          <w:sz w:val="20"/>
        </w:rPr>
        <w:softHyphen/>
        <w:t>лёвская па</w:t>
      </w:r>
      <w:r w:rsidRPr="00096EFE">
        <w:rPr>
          <w:sz w:val="20"/>
        </w:rPr>
        <w:t>р</w:t>
      </w:r>
      <w:r w:rsidRPr="00096EFE">
        <w:rPr>
          <w:sz w:val="20"/>
        </w:rPr>
        <w:t>тия уже строит «капитализм», а другая кремлёвская партия собирается строить «соци</w:t>
      </w:r>
      <w:r w:rsidRPr="00096EFE">
        <w:rPr>
          <w:sz w:val="20"/>
        </w:rPr>
        <w:t>а</w:t>
      </w:r>
      <w:r w:rsidRPr="00096EFE">
        <w:rPr>
          <w:sz w:val="20"/>
        </w:rPr>
        <w:t>лизм».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b/>
          <w:bCs/>
          <w:sz w:val="20"/>
        </w:rPr>
        <w:t>А что такое «основополагающие правила»?</w:t>
      </w:r>
      <w:r w:rsidRPr="00096EFE">
        <w:rPr>
          <w:sz w:val="20"/>
        </w:rPr>
        <w:t xml:space="preserve"> Это и есть «за</w:t>
      </w:r>
      <w:r w:rsidRPr="00096EFE">
        <w:rPr>
          <w:sz w:val="20"/>
        </w:rPr>
        <w:softHyphen/>
        <w:t>мысел жизнеустройс</w:t>
      </w:r>
      <w:r w:rsidRPr="00096EFE">
        <w:rPr>
          <w:sz w:val="20"/>
        </w:rPr>
        <w:t>т</w:t>
      </w:r>
      <w:r w:rsidRPr="00096EFE">
        <w:rPr>
          <w:sz w:val="20"/>
        </w:rPr>
        <w:t>ва», это и есть «концепция управления». И в первую очередь они определяются мировоззрением. Либо в головах упра</w:t>
      </w:r>
      <w:r w:rsidRPr="00096EFE">
        <w:rPr>
          <w:sz w:val="20"/>
        </w:rPr>
        <w:t>в</w:t>
      </w:r>
      <w:r w:rsidRPr="00096EFE">
        <w:rPr>
          <w:sz w:val="20"/>
        </w:rPr>
        <w:t>ленцев «мозаика», либо «калейдоскоп».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sz w:val="20"/>
        </w:rPr>
        <w:t>Так что в перестройку произошла не смена концепции, а произош</w:t>
      </w:r>
      <w:r w:rsidRPr="00096EFE">
        <w:rPr>
          <w:sz w:val="20"/>
        </w:rPr>
        <w:softHyphen/>
        <w:t>ла смена одной формы библейской концепции на другую форму. На смену «материалистическому ат</w:t>
      </w:r>
      <w:r w:rsidRPr="00096EFE">
        <w:rPr>
          <w:sz w:val="20"/>
        </w:rPr>
        <w:t>е</w:t>
      </w:r>
      <w:r w:rsidRPr="00096EFE">
        <w:rPr>
          <w:sz w:val="20"/>
        </w:rPr>
        <w:t>изму» глобализаторы привели «иде</w:t>
      </w:r>
      <w:r w:rsidRPr="00096EFE">
        <w:rPr>
          <w:sz w:val="20"/>
        </w:rPr>
        <w:softHyphen/>
        <w:t>алистический атеизм» и нынешние кремлёвские руководители стоят в церквях со св</w:t>
      </w:r>
      <w:r w:rsidRPr="00096EFE">
        <w:rPr>
          <w:sz w:val="20"/>
        </w:rPr>
        <w:t>е</w:t>
      </w:r>
      <w:r w:rsidRPr="00096EFE">
        <w:rPr>
          <w:sz w:val="20"/>
        </w:rPr>
        <w:t>чами в качестве «подсвечников».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sz w:val="20"/>
        </w:rPr>
        <w:t>Однако в то время ДОТУ в официальной («легитимной») акаде</w:t>
      </w:r>
      <w:r w:rsidRPr="00096EFE">
        <w:rPr>
          <w:sz w:val="20"/>
        </w:rPr>
        <w:softHyphen/>
        <w:t>мической науке не с</w:t>
      </w:r>
      <w:r w:rsidRPr="00096EFE">
        <w:rPr>
          <w:sz w:val="20"/>
        </w:rPr>
        <w:t>у</w:t>
      </w:r>
      <w:r w:rsidRPr="00096EFE">
        <w:rPr>
          <w:sz w:val="20"/>
        </w:rPr>
        <w:t>ществовало. Не существовало и соответству</w:t>
      </w:r>
      <w:r w:rsidRPr="00096EFE">
        <w:rPr>
          <w:sz w:val="20"/>
        </w:rPr>
        <w:softHyphen/>
        <w:t>ющего терминологического аппарата. И в первую очередь всего эт</w:t>
      </w:r>
      <w:r w:rsidRPr="00096EFE">
        <w:rPr>
          <w:sz w:val="20"/>
        </w:rPr>
        <w:t>о</w:t>
      </w:r>
      <w:r w:rsidRPr="00096EFE">
        <w:rPr>
          <w:sz w:val="20"/>
        </w:rPr>
        <w:t>го не существовало как в отечественной, так и в зарубежной экон</w:t>
      </w:r>
      <w:r w:rsidRPr="00096EFE">
        <w:rPr>
          <w:sz w:val="20"/>
        </w:rPr>
        <w:t>о</w:t>
      </w:r>
      <w:r w:rsidRPr="00096EFE">
        <w:rPr>
          <w:sz w:val="20"/>
        </w:rPr>
        <w:t>мической науке.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sz w:val="20"/>
        </w:rPr>
        <w:t>Но когда КОБа ещё до путча 1991 года была доложена высшему руков</w:t>
      </w:r>
      <w:r w:rsidRPr="00096EFE">
        <w:rPr>
          <w:sz w:val="20"/>
        </w:rPr>
        <w:t>о</w:t>
      </w:r>
      <w:r w:rsidRPr="00096EFE">
        <w:rPr>
          <w:sz w:val="20"/>
        </w:rPr>
        <w:t>дству страны и председателю КГБ Крючкову с целью предот</w:t>
      </w:r>
      <w:r w:rsidRPr="00096EFE">
        <w:rPr>
          <w:sz w:val="20"/>
        </w:rPr>
        <w:softHyphen/>
        <w:t>вратить предстоящий развал СССР и перейти на бесструктурный способ управления (как впрочем, и на все остальные фунд</w:t>
      </w:r>
      <w:r w:rsidRPr="00096EFE">
        <w:rPr>
          <w:sz w:val="20"/>
        </w:rPr>
        <w:t>а</w:t>
      </w:r>
      <w:r w:rsidRPr="00096EFE">
        <w:rPr>
          <w:sz w:val="20"/>
        </w:rPr>
        <w:t>менталь</w:t>
      </w:r>
      <w:r w:rsidRPr="00096EFE">
        <w:rPr>
          <w:sz w:val="20"/>
        </w:rPr>
        <w:softHyphen/>
        <w:t xml:space="preserve">ные положения КОБы), то КОБа была отклонена </w:t>
      </w:r>
      <w:r w:rsidRPr="00096EFE">
        <w:rPr>
          <w:b/>
          <w:bCs/>
          <w:sz w:val="20"/>
        </w:rPr>
        <w:t>как вчсилу</w:t>
      </w:r>
      <w:r w:rsidRPr="00096EFE">
        <w:rPr>
          <w:sz w:val="20"/>
        </w:rPr>
        <w:t xml:space="preserve"> неком</w:t>
      </w:r>
      <w:r w:rsidRPr="00096EFE">
        <w:rPr>
          <w:sz w:val="20"/>
        </w:rPr>
        <w:softHyphen/>
        <w:t xml:space="preserve">петентности этих руководителей и их «окружения», </w:t>
      </w:r>
      <w:r w:rsidRPr="00096EFE">
        <w:rPr>
          <w:b/>
          <w:bCs/>
          <w:sz w:val="20"/>
        </w:rPr>
        <w:t>как в силу</w:t>
      </w:r>
      <w:r w:rsidRPr="00096EFE">
        <w:rPr>
          <w:sz w:val="20"/>
        </w:rPr>
        <w:t xml:space="preserve"> их нечеловечных типов строя псих</w:t>
      </w:r>
      <w:r w:rsidRPr="00096EFE">
        <w:rPr>
          <w:sz w:val="20"/>
        </w:rPr>
        <w:t>и</w:t>
      </w:r>
      <w:r w:rsidRPr="00096EFE">
        <w:rPr>
          <w:sz w:val="20"/>
        </w:rPr>
        <w:t xml:space="preserve">ки, </w:t>
      </w:r>
      <w:r w:rsidRPr="00096EFE">
        <w:rPr>
          <w:b/>
          <w:bCs/>
          <w:sz w:val="20"/>
        </w:rPr>
        <w:t>так и в силу</w:t>
      </w:r>
      <w:r w:rsidRPr="00096EFE">
        <w:rPr>
          <w:sz w:val="20"/>
        </w:rPr>
        <w:t xml:space="preserve"> боязни ответствен</w:t>
      </w:r>
      <w:r w:rsidRPr="00096EFE">
        <w:rPr>
          <w:sz w:val="20"/>
        </w:rPr>
        <w:softHyphen/>
        <w:t>ности их «научных советников» за свою прежнюю «научную» дея</w:t>
      </w:r>
      <w:r w:rsidRPr="00096EFE">
        <w:rPr>
          <w:sz w:val="20"/>
        </w:rPr>
        <w:softHyphen/>
        <w:t>тельность и за свои «научные советы», которые они давали «руково</w:t>
      </w:r>
      <w:r w:rsidRPr="00096EFE">
        <w:rPr>
          <w:sz w:val="20"/>
        </w:rPr>
        <w:softHyphen/>
        <w:t>дителям партии и правительства». А ведь прислушайся тогда все они к рекомендациям «нелегитимной» науки, страна и народ не п</w:t>
      </w:r>
      <w:r w:rsidRPr="00096EFE">
        <w:rPr>
          <w:sz w:val="20"/>
        </w:rPr>
        <w:t>е</w:t>
      </w:r>
      <w:r w:rsidRPr="00096EFE">
        <w:rPr>
          <w:sz w:val="20"/>
        </w:rPr>
        <w:t>ре</w:t>
      </w:r>
      <w:r w:rsidRPr="00096EFE">
        <w:rPr>
          <w:sz w:val="20"/>
        </w:rPr>
        <w:softHyphen/>
        <w:t>живали бы тех лишений и утрат, которые мы все претерпеваем до сих пор. Подлую и безнравственную роль послесталинской «лег</w:t>
      </w:r>
      <w:r w:rsidRPr="00096EFE">
        <w:rPr>
          <w:sz w:val="20"/>
        </w:rPr>
        <w:t>и</w:t>
      </w:r>
      <w:r w:rsidRPr="00096EFE">
        <w:rPr>
          <w:sz w:val="20"/>
        </w:rPr>
        <w:t>тим</w:t>
      </w:r>
      <w:r w:rsidRPr="00096EFE">
        <w:rPr>
          <w:sz w:val="20"/>
        </w:rPr>
        <w:softHyphen/>
        <w:t>ной» науки прекрасно раскрыл в своём научно-фантастическом ро</w:t>
      </w:r>
      <w:r w:rsidRPr="00096EFE">
        <w:rPr>
          <w:sz w:val="20"/>
        </w:rPr>
        <w:softHyphen/>
        <w:t>мане «Час Быка» советский писатель-фантаст Иван Антонович Еф</w:t>
      </w:r>
      <w:r w:rsidRPr="00096EFE">
        <w:rPr>
          <w:sz w:val="20"/>
        </w:rPr>
        <w:softHyphen/>
        <w:t>ремов. К сожалению, подлость и безнравственность то</w:t>
      </w:r>
      <w:r w:rsidRPr="00096EFE">
        <w:rPr>
          <w:sz w:val="20"/>
        </w:rPr>
        <w:t>р</w:t>
      </w:r>
      <w:r w:rsidRPr="00096EFE">
        <w:rPr>
          <w:sz w:val="20"/>
        </w:rPr>
        <w:t>жествует в россионской науке до сих пор.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sz w:val="20"/>
        </w:rPr>
        <w:lastRenderedPageBreak/>
        <w:t xml:space="preserve">Вот вам пример того, как </w:t>
      </w:r>
      <w:r w:rsidRPr="00096EFE">
        <w:rPr>
          <w:i/>
          <w:iCs/>
          <w:sz w:val="20"/>
        </w:rPr>
        <w:t>«от малых причин бывают серьёз</w:t>
      </w:r>
      <w:r w:rsidRPr="00096EFE">
        <w:rPr>
          <w:i/>
          <w:iCs/>
          <w:sz w:val="20"/>
        </w:rPr>
        <w:softHyphen/>
        <w:t>ные п</w:t>
      </w:r>
      <w:r w:rsidRPr="00096EFE">
        <w:rPr>
          <w:i/>
          <w:iCs/>
          <w:sz w:val="20"/>
        </w:rPr>
        <w:t>о</w:t>
      </w:r>
      <w:r w:rsidRPr="00096EFE">
        <w:rPr>
          <w:i/>
          <w:iCs/>
          <w:sz w:val="20"/>
        </w:rPr>
        <w:t>следствия»</w:t>
      </w:r>
      <w:r w:rsidRPr="00096EFE">
        <w:rPr>
          <w:sz w:val="20"/>
        </w:rPr>
        <w:t xml:space="preserve">. Казалось бы пустой спор: </w:t>
      </w:r>
      <w:r w:rsidRPr="00096EFE">
        <w:rPr>
          <w:b/>
          <w:bCs/>
          <w:sz w:val="20"/>
        </w:rPr>
        <w:t>план или рынок – что лучше?</w:t>
      </w:r>
      <w:r w:rsidRPr="00096EFE">
        <w:rPr>
          <w:sz w:val="20"/>
        </w:rPr>
        <w:t xml:space="preserve"> А он вот во что вылился… Вот вам и конкретный при</w:t>
      </w:r>
      <w:r w:rsidRPr="00096EFE">
        <w:rPr>
          <w:sz w:val="20"/>
        </w:rPr>
        <w:softHyphen/>
        <w:t>мер три</w:t>
      </w:r>
      <w:r w:rsidRPr="00096EFE">
        <w:rPr>
          <w:sz w:val="20"/>
        </w:rPr>
        <w:t>е</w:t>
      </w:r>
      <w:r w:rsidRPr="00096EFE">
        <w:rPr>
          <w:sz w:val="20"/>
        </w:rPr>
        <w:t>динства: всякое явление (вещь) надо наделять чёткой и яс</w:t>
      </w:r>
      <w:r w:rsidRPr="00096EFE">
        <w:rPr>
          <w:sz w:val="20"/>
        </w:rPr>
        <w:softHyphen/>
        <w:t xml:space="preserve">ной мерой (словом). Нельзя ложку назвать «тарелкой», нельзя плохое назвать хорошим. </w:t>
      </w:r>
      <w:r w:rsidRPr="00096EFE">
        <w:rPr>
          <w:i/>
          <w:iCs/>
          <w:sz w:val="20"/>
        </w:rPr>
        <w:t>«Как вы я</w:t>
      </w:r>
      <w:r w:rsidRPr="00096EFE">
        <w:rPr>
          <w:i/>
          <w:iCs/>
          <w:sz w:val="20"/>
        </w:rPr>
        <w:t>х</w:t>
      </w:r>
      <w:r w:rsidRPr="00096EFE">
        <w:rPr>
          <w:i/>
          <w:iCs/>
          <w:sz w:val="20"/>
        </w:rPr>
        <w:t>ту назовёте, так она и поплывёт»</w:t>
      </w:r>
      <w:r w:rsidRPr="00096EFE">
        <w:rPr>
          <w:sz w:val="20"/>
        </w:rPr>
        <w:t>.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b/>
          <w:bCs/>
          <w:sz w:val="20"/>
        </w:rPr>
        <w:t>Противопоставлять «план» и «рынок» друг-другу нельзя.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b/>
          <w:bCs/>
          <w:sz w:val="20"/>
        </w:rPr>
        <w:t>«План»</w:t>
      </w:r>
      <w:r w:rsidRPr="00096EFE">
        <w:rPr>
          <w:sz w:val="20"/>
        </w:rPr>
        <w:t xml:space="preserve"> – это вектор целей, а </w:t>
      </w:r>
      <w:r w:rsidRPr="00096EFE">
        <w:rPr>
          <w:b/>
          <w:bCs/>
          <w:sz w:val="20"/>
        </w:rPr>
        <w:t>«рынок»</w:t>
      </w:r>
      <w:r w:rsidRPr="00096EFE">
        <w:rPr>
          <w:sz w:val="20"/>
        </w:rPr>
        <w:t xml:space="preserve"> – способ достижения этих целей.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sz w:val="20"/>
        </w:rPr>
        <w:t xml:space="preserve">Можно для пояснения использовать такой образ. </w:t>
      </w:r>
      <w:r w:rsidRPr="00096EFE">
        <w:rPr>
          <w:b/>
          <w:bCs/>
          <w:sz w:val="20"/>
        </w:rPr>
        <w:t>«План»</w:t>
      </w:r>
      <w:r w:rsidRPr="00096EFE">
        <w:rPr>
          <w:sz w:val="20"/>
        </w:rPr>
        <w:t xml:space="preserve"> – это г</w:t>
      </w:r>
      <w:r w:rsidRPr="00096EFE">
        <w:rPr>
          <w:sz w:val="20"/>
        </w:rPr>
        <w:t>о</w:t>
      </w:r>
      <w:r w:rsidRPr="00096EFE">
        <w:rPr>
          <w:sz w:val="20"/>
        </w:rPr>
        <w:t xml:space="preserve">род, в который вам надо прийти. </w:t>
      </w:r>
      <w:r w:rsidRPr="00096EFE">
        <w:rPr>
          <w:b/>
          <w:bCs/>
          <w:sz w:val="20"/>
        </w:rPr>
        <w:t>«Рынок»</w:t>
      </w:r>
      <w:r w:rsidRPr="00096EFE">
        <w:rPr>
          <w:sz w:val="20"/>
        </w:rPr>
        <w:t xml:space="preserve"> – это дорога, по которой надо идти в нужный вам город. Прот</w:t>
      </w:r>
      <w:r w:rsidRPr="00096EFE">
        <w:rPr>
          <w:sz w:val="20"/>
        </w:rPr>
        <w:t>и</w:t>
      </w:r>
      <w:r w:rsidRPr="00096EFE">
        <w:rPr>
          <w:sz w:val="20"/>
        </w:rPr>
        <w:t>вопоставлять (сравнивать) го</w:t>
      </w:r>
      <w:r w:rsidRPr="00096EFE">
        <w:rPr>
          <w:sz w:val="20"/>
        </w:rPr>
        <w:softHyphen/>
        <w:t>род и дорогу – это дело дураков.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sz w:val="20"/>
        </w:rPr>
        <w:t>В программе КПЕ ясно сказано, что экономика страны должна управляться руководителями государства как структурным, так и бесструктурным способами, т.е. комбинированно. Экономика долж</w:t>
      </w:r>
      <w:r w:rsidRPr="00096EFE">
        <w:rPr>
          <w:sz w:val="20"/>
        </w:rPr>
        <w:softHyphen/>
        <w:t>на вестись план</w:t>
      </w:r>
      <w:r w:rsidRPr="00096EFE">
        <w:rPr>
          <w:sz w:val="20"/>
        </w:rPr>
        <w:t>о</w:t>
      </w:r>
      <w:r w:rsidRPr="00096EFE">
        <w:rPr>
          <w:sz w:val="20"/>
        </w:rPr>
        <w:t>во на основе: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sz w:val="20"/>
        </w:rPr>
        <w:t>а) Перспективных (долгосрочных, стратегических) прогнозных планов.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sz w:val="20"/>
        </w:rPr>
        <w:t>б) Среднесрочных пятилетних планов.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sz w:val="20"/>
        </w:rPr>
        <w:t>в) Годовых планов.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sz w:val="20"/>
        </w:rPr>
        <w:t>Все эти планы необходимо непрерывно уточнять (корректировать) в зависимости от складывающейся обстановки по «схеме предик</w:t>
      </w:r>
      <w:r w:rsidRPr="00096EFE">
        <w:rPr>
          <w:sz w:val="20"/>
        </w:rPr>
        <w:softHyphen/>
        <w:t>тор-корректор» (предуказатель-поправщик).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sz w:val="20"/>
        </w:rPr>
        <w:t>Всё это хорошо видно из рисунка 14-5, на котором изображена раз</w:t>
      </w:r>
      <w:r w:rsidRPr="00096EFE">
        <w:rPr>
          <w:sz w:val="20"/>
        </w:rPr>
        <w:softHyphen/>
        <w:t>вёрнутая замкнутая схема управления народным хозяйством страны.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sz w:val="20"/>
        </w:rPr>
        <w:t>О целях управления («вектор целей») экономикой разговор пой</w:t>
      </w:r>
      <w:r w:rsidRPr="00096EFE">
        <w:rPr>
          <w:sz w:val="20"/>
        </w:rPr>
        <w:softHyphen/>
        <w:t>дёт далее. Здесь же отметим только, что эти цели зависят от концеп</w:t>
      </w:r>
      <w:r w:rsidRPr="00096EFE">
        <w:rPr>
          <w:sz w:val="20"/>
        </w:rPr>
        <w:softHyphen/>
        <w:t>ции управления (которые всего две: справедливая и несправедливая). Это хорошо видно из того же рис. 14-5.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  <w:szCs w:val="22"/>
          <w:lang w:val="uk-UA"/>
        </w:rPr>
      </w:pP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  <w:szCs w:val="22"/>
          <w:lang w:val="uk-UA"/>
        </w:rPr>
      </w:pPr>
      <w:r>
        <w:rPr>
          <w:noProof/>
          <w:sz w:val="20"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459740</wp:posOffset>
            </wp:positionH>
            <wp:positionV relativeFrom="paragraph">
              <wp:posOffset>0</wp:posOffset>
            </wp:positionV>
            <wp:extent cx="3810000" cy="2743200"/>
            <wp:effectExtent l="19050" t="0" r="0" b="0"/>
            <wp:wrapThrough wrapText="bothSides">
              <wp:wrapPolygon edited="0">
                <wp:start x="-108" y="0"/>
                <wp:lineTo x="-108" y="21450"/>
                <wp:lineTo x="21600" y="21450"/>
                <wp:lineTo x="21600" y="0"/>
                <wp:lineTo x="-108" y="0"/>
              </wp:wrapPolygon>
            </wp:wrapThrough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  <w:szCs w:val="22"/>
          <w:lang w:val="uk-UA"/>
        </w:rPr>
      </w:pP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  <w:szCs w:val="22"/>
          <w:lang w:val="uk-UA"/>
        </w:rPr>
      </w:pP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  <w:szCs w:val="22"/>
          <w:lang w:val="uk-UA"/>
        </w:rPr>
      </w:pP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  <w:szCs w:val="22"/>
          <w:lang w:val="uk-UA"/>
        </w:rPr>
      </w:pP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  <w:szCs w:val="22"/>
          <w:lang w:val="uk-UA"/>
        </w:rPr>
      </w:pP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  <w:szCs w:val="22"/>
          <w:lang w:val="uk-UA"/>
        </w:rPr>
      </w:pP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  <w:szCs w:val="22"/>
          <w:lang w:val="uk-UA"/>
        </w:rPr>
      </w:pP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  <w:szCs w:val="22"/>
          <w:lang w:val="uk-UA"/>
        </w:rPr>
      </w:pPr>
    </w:p>
    <w:p w:rsidR="00BB197C" w:rsidRPr="00096EFE" w:rsidRDefault="00BB197C" w:rsidP="00BB197C">
      <w:pPr>
        <w:pStyle w:val="2"/>
        <w:jc w:val="center"/>
      </w:pPr>
      <w:bookmarkStart w:id="45" w:name="_Toc279604262"/>
      <w:bookmarkStart w:id="46" w:name="_Toc279604607"/>
      <w:r w:rsidRPr="00096EFE">
        <w:t>4. ТАЙНЫ ОВЛАДЕНИЯ СОБСТВЕННОСТЬЮ. ТАЙНЫ ОБЩЕСТВЕННОЙ, ЧАС</w:t>
      </w:r>
      <w:r w:rsidRPr="00096EFE">
        <w:t>Т</w:t>
      </w:r>
      <w:r w:rsidRPr="00096EFE">
        <w:t>НОЙ И ИНТЕЛЛЕКТУАЛЬНОЙ СОБСТВЕ</w:t>
      </w:r>
      <w:r w:rsidRPr="00096EFE">
        <w:t>Н</w:t>
      </w:r>
      <w:r w:rsidRPr="00096EFE">
        <w:t>НОСТИ</w:t>
      </w:r>
      <w:bookmarkEnd w:id="45"/>
      <w:bookmarkEnd w:id="46"/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jc w:val="right"/>
        <w:rPr>
          <w:sz w:val="20"/>
        </w:rPr>
      </w:pPr>
      <w:r w:rsidRPr="00096EFE">
        <w:rPr>
          <w:i/>
          <w:iCs/>
          <w:sz w:val="20"/>
        </w:rPr>
        <w:t>«Моя портянка! Моя гармонь! Моя вобла!»</w:t>
      </w:r>
    </w:p>
    <w:p w:rsidR="00BB197C" w:rsidRPr="0069794A" w:rsidRDefault="00BB197C" w:rsidP="00BB197C">
      <w:pPr>
        <w:spacing w:line="0" w:lineRule="atLeast"/>
        <w:ind w:firstLine="170"/>
        <w:jc w:val="right"/>
        <w:rPr>
          <w:rFonts w:ascii="Times New Roman" w:hAnsi="Times New Roman"/>
          <w:sz w:val="20"/>
        </w:rPr>
      </w:pPr>
      <w:r w:rsidRPr="0069794A">
        <w:rPr>
          <w:rFonts w:ascii="Times New Roman" w:hAnsi="Times New Roman"/>
          <w:iCs/>
          <w:sz w:val="20"/>
        </w:rPr>
        <w:t>(«Оптимистическая трагедия»)</w:t>
      </w:r>
    </w:p>
    <w:p w:rsidR="00BB197C" w:rsidRPr="00096EFE" w:rsidRDefault="00BB197C" w:rsidP="00BB197C">
      <w:pPr>
        <w:pStyle w:val="3"/>
        <w:jc w:val="center"/>
      </w:pPr>
      <w:bookmarkStart w:id="47" w:name="_Toc279604263"/>
      <w:bookmarkStart w:id="48" w:name="_Toc279604608"/>
      <w:r w:rsidRPr="00096EFE">
        <w:t>Две «формы» собственности. А что такое собс</w:t>
      </w:r>
      <w:r w:rsidRPr="00096EFE">
        <w:t>т</w:t>
      </w:r>
      <w:r w:rsidRPr="00096EFE">
        <w:t>венность?</w:t>
      </w:r>
      <w:bookmarkEnd w:id="47"/>
      <w:bookmarkEnd w:id="48"/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sz w:val="20"/>
        </w:rPr>
        <w:t>Представление о собственности укладываются в две разновид</w:t>
      </w:r>
      <w:r w:rsidRPr="00096EFE">
        <w:rPr>
          <w:sz w:val="20"/>
        </w:rPr>
        <w:softHyphen/>
        <w:t>ности: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sz w:val="20"/>
        </w:rPr>
        <w:t>– </w:t>
      </w:r>
      <w:r w:rsidRPr="00096EFE">
        <w:rPr>
          <w:b/>
          <w:bCs/>
          <w:sz w:val="20"/>
        </w:rPr>
        <w:t>общественная собственность</w:t>
      </w:r>
      <w:r w:rsidRPr="00096EFE">
        <w:rPr>
          <w:sz w:val="20"/>
        </w:rPr>
        <w:t>,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sz w:val="20"/>
        </w:rPr>
        <w:t>– </w:t>
      </w:r>
      <w:r w:rsidRPr="00096EFE">
        <w:rPr>
          <w:b/>
          <w:bCs/>
          <w:sz w:val="20"/>
        </w:rPr>
        <w:t>частная собственность</w:t>
      </w:r>
      <w:r w:rsidRPr="00096EFE">
        <w:rPr>
          <w:sz w:val="20"/>
        </w:rPr>
        <w:t>.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sz w:val="20"/>
        </w:rPr>
        <w:t xml:space="preserve">Торжествует устойчивое мнение, что до революции </w:t>
      </w:r>
      <w:smartTag w:uri="urn:schemas-microsoft-com:office:smarttags" w:element="metricconverter">
        <w:smartTagPr>
          <w:attr w:name="ProductID" w:val="1917 г"/>
        </w:smartTagPr>
        <w:r w:rsidRPr="00096EFE">
          <w:rPr>
            <w:sz w:val="20"/>
          </w:rPr>
          <w:t>1917 г</w:t>
        </w:r>
      </w:smartTag>
      <w:r w:rsidRPr="00096EFE">
        <w:rPr>
          <w:sz w:val="20"/>
        </w:rPr>
        <w:t>. в Рос</w:t>
      </w:r>
      <w:r w:rsidRPr="00096EFE">
        <w:rPr>
          <w:sz w:val="20"/>
        </w:rPr>
        <w:softHyphen/>
        <w:t xml:space="preserve">сии собственность была </w:t>
      </w:r>
      <w:r w:rsidRPr="00096EFE">
        <w:rPr>
          <w:b/>
          <w:bCs/>
          <w:sz w:val="20"/>
        </w:rPr>
        <w:t>частной</w:t>
      </w:r>
      <w:r w:rsidRPr="00096EFE">
        <w:rPr>
          <w:sz w:val="20"/>
        </w:rPr>
        <w:t xml:space="preserve">, после революции </w:t>
      </w:r>
      <w:r w:rsidRPr="00096EFE">
        <w:rPr>
          <w:b/>
          <w:bCs/>
          <w:sz w:val="20"/>
        </w:rPr>
        <w:t>общественной</w:t>
      </w:r>
      <w:r w:rsidRPr="00096EFE">
        <w:rPr>
          <w:sz w:val="20"/>
        </w:rPr>
        <w:t xml:space="preserve">, а после переворота </w:t>
      </w:r>
      <w:smartTag w:uri="urn:schemas-microsoft-com:office:smarttags" w:element="metricconverter">
        <w:smartTagPr>
          <w:attr w:name="ProductID" w:val="1991 г"/>
        </w:smartTagPr>
        <w:r w:rsidRPr="00096EFE">
          <w:rPr>
            <w:sz w:val="20"/>
          </w:rPr>
          <w:t>1991 г</w:t>
        </w:r>
      </w:smartTag>
      <w:r w:rsidRPr="00096EFE">
        <w:rPr>
          <w:sz w:val="20"/>
        </w:rPr>
        <w:t xml:space="preserve">. вновь </w:t>
      </w:r>
      <w:r w:rsidRPr="00096EFE">
        <w:rPr>
          <w:b/>
          <w:bCs/>
          <w:sz w:val="20"/>
        </w:rPr>
        <w:t>час</w:t>
      </w:r>
      <w:r w:rsidRPr="00096EFE">
        <w:rPr>
          <w:b/>
          <w:bCs/>
          <w:sz w:val="20"/>
        </w:rPr>
        <w:t>т</w:t>
      </w:r>
      <w:r w:rsidRPr="00096EFE">
        <w:rPr>
          <w:b/>
          <w:bCs/>
          <w:sz w:val="20"/>
        </w:rPr>
        <w:t>ной</w:t>
      </w:r>
      <w:r w:rsidRPr="00096EFE">
        <w:rPr>
          <w:sz w:val="20"/>
        </w:rPr>
        <w:t>.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sz w:val="20"/>
        </w:rPr>
        <w:t>Вопрос о собственности действительно является одним из клю</w:t>
      </w:r>
      <w:r w:rsidRPr="00096EFE">
        <w:rPr>
          <w:sz w:val="20"/>
        </w:rPr>
        <w:softHyphen/>
        <w:t>чевых вопросов жизн</w:t>
      </w:r>
      <w:r w:rsidRPr="00096EFE">
        <w:rPr>
          <w:sz w:val="20"/>
        </w:rPr>
        <w:t>е</w:t>
      </w:r>
      <w:r w:rsidRPr="00096EFE">
        <w:rPr>
          <w:sz w:val="20"/>
        </w:rPr>
        <w:t>устройства. Выразителями решений вопроса о собственн</w:t>
      </w:r>
      <w:r w:rsidRPr="00096EFE">
        <w:rPr>
          <w:sz w:val="20"/>
        </w:rPr>
        <w:t>о</w:t>
      </w:r>
      <w:r w:rsidRPr="00096EFE">
        <w:rPr>
          <w:sz w:val="20"/>
        </w:rPr>
        <w:t>сти являются партии. Сейчас в России все промарксист</w:t>
      </w:r>
      <w:r w:rsidRPr="00096EFE">
        <w:rPr>
          <w:sz w:val="20"/>
        </w:rPr>
        <w:softHyphen/>
        <w:t>ские партии и благонамеренные патриоты выступают за о</w:t>
      </w:r>
      <w:r w:rsidRPr="00096EFE">
        <w:rPr>
          <w:sz w:val="20"/>
        </w:rPr>
        <w:t>б</w:t>
      </w:r>
      <w:r w:rsidRPr="00096EFE">
        <w:rPr>
          <w:sz w:val="20"/>
        </w:rPr>
        <w:t>ществен</w:t>
      </w:r>
      <w:r w:rsidRPr="00096EFE">
        <w:rPr>
          <w:sz w:val="20"/>
        </w:rPr>
        <w:softHyphen/>
        <w:t>ную собственность. Продемократизаторские, консервативные, м</w:t>
      </w:r>
      <w:r w:rsidRPr="00096EFE">
        <w:rPr>
          <w:sz w:val="20"/>
        </w:rPr>
        <w:t>о</w:t>
      </w:r>
      <w:r w:rsidRPr="00096EFE">
        <w:rPr>
          <w:sz w:val="20"/>
        </w:rPr>
        <w:t>нар</w:t>
      </w:r>
      <w:r w:rsidRPr="00096EFE">
        <w:rPr>
          <w:sz w:val="20"/>
        </w:rPr>
        <w:softHyphen/>
        <w:t>хические и прочие партии выступают за частную собственность. У тех и других есть высказывания, что в государстве должно быть обе формы собственности, но в определённой пропорции между с</w:t>
      </w:r>
      <w:r w:rsidRPr="00096EFE">
        <w:rPr>
          <w:sz w:val="20"/>
        </w:rPr>
        <w:t>о</w:t>
      </w:r>
      <w:r w:rsidRPr="00096EFE">
        <w:rPr>
          <w:sz w:val="20"/>
        </w:rPr>
        <w:t>бой (пропорции называются самые разные).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sz w:val="20"/>
        </w:rPr>
        <w:lastRenderedPageBreak/>
        <w:t xml:space="preserve">Однако вопрос </w:t>
      </w:r>
      <w:r w:rsidRPr="00096EFE">
        <w:rPr>
          <w:i/>
          <w:iCs/>
          <w:sz w:val="20"/>
        </w:rPr>
        <w:t>«А что вы понимаете под собственнос</w:t>
      </w:r>
      <w:r w:rsidRPr="00096EFE">
        <w:rPr>
          <w:i/>
          <w:iCs/>
          <w:sz w:val="20"/>
        </w:rPr>
        <w:softHyphen/>
        <w:t>тью?»</w:t>
      </w:r>
      <w:r w:rsidRPr="00096EFE">
        <w:rPr>
          <w:sz w:val="20"/>
        </w:rPr>
        <w:t xml:space="preserve"> ст</w:t>
      </w:r>
      <w:r w:rsidRPr="00096EFE">
        <w:rPr>
          <w:sz w:val="20"/>
        </w:rPr>
        <w:t>а</w:t>
      </w:r>
      <w:r w:rsidRPr="00096EFE">
        <w:rPr>
          <w:sz w:val="20"/>
        </w:rPr>
        <w:t>вит политических деятелей и научно-экономическую «элиту» в т</w:t>
      </w:r>
      <w:r w:rsidRPr="00096EFE">
        <w:rPr>
          <w:sz w:val="20"/>
        </w:rPr>
        <w:t>у</w:t>
      </w:r>
      <w:r w:rsidRPr="00096EFE">
        <w:rPr>
          <w:sz w:val="20"/>
        </w:rPr>
        <w:t>пик.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sz w:val="20"/>
        </w:rPr>
        <w:t xml:space="preserve">Попытки некоторых «умников» ограничить рассмотрение </w:t>
      </w:r>
      <w:r w:rsidRPr="00096EFE">
        <w:rPr>
          <w:b/>
          <w:bCs/>
          <w:sz w:val="20"/>
        </w:rPr>
        <w:t>содер</w:t>
      </w:r>
      <w:r w:rsidRPr="00096EFE">
        <w:rPr>
          <w:b/>
          <w:bCs/>
          <w:sz w:val="20"/>
        </w:rPr>
        <w:softHyphen/>
        <w:t>жания, сути</w:t>
      </w:r>
      <w:r w:rsidRPr="00096EFE">
        <w:rPr>
          <w:sz w:val="20"/>
        </w:rPr>
        <w:t xml:space="preserve"> понятия </w:t>
      </w:r>
      <w:r w:rsidRPr="00096EFE">
        <w:rPr>
          <w:b/>
          <w:bCs/>
          <w:sz w:val="20"/>
        </w:rPr>
        <w:t>«собственность»</w:t>
      </w:r>
      <w:r w:rsidRPr="00096EFE">
        <w:rPr>
          <w:sz w:val="20"/>
        </w:rPr>
        <w:t xml:space="preserve"> лишь собственностью на средства производства, ставит новые вопр</w:t>
      </w:r>
      <w:r w:rsidRPr="00096EFE">
        <w:rPr>
          <w:sz w:val="20"/>
        </w:rPr>
        <w:t>о</w:t>
      </w:r>
      <w:r w:rsidRPr="00096EFE">
        <w:rPr>
          <w:sz w:val="20"/>
        </w:rPr>
        <w:t xml:space="preserve">сы: </w:t>
      </w:r>
      <w:r w:rsidRPr="00096EFE">
        <w:rPr>
          <w:i/>
          <w:iCs/>
          <w:sz w:val="20"/>
        </w:rPr>
        <w:t>«Что такое произ</w:t>
      </w:r>
      <w:r w:rsidRPr="00096EFE">
        <w:rPr>
          <w:i/>
          <w:iCs/>
          <w:sz w:val="20"/>
        </w:rPr>
        <w:softHyphen/>
        <w:t>водство? Это заводы и фабрики со станками? А деревья в тайге и сама тайга – это средство производства? А река, вода кото</w:t>
      </w:r>
      <w:r w:rsidRPr="00096EFE">
        <w:rPr>
          <w:i/>
          <w:iCs/>
          <w:sz w:val="20"/>
        </w:rPr>
        <w:softHyphen/>
        <w:t xml:space="preserve">рой вращает турбины гидроэлектростанции? А залежи </w:t>
      </w:r>
      <w:r w:rsidRPr="00E721E4">
        <w:rPr>
          <w:b/>
          <w:bCs/>
          <w:sz w:val="27"/>
          <w:szCs w:val="27"/>
        </w:rPr>
        <w:t>нефти</w:t>
      </w:r>
      <w:r w:rsidRPr="00096EFE">
        <w:rPr>
          <w:i/>
          <w:iCs/>
          <w:sz w:val="20"/>
        </w:rPr>
        <w:t>? А здание, построенное несколько веков назад, в котором можно разместить жильцов или фирму? А солнце, без которого на ва</w:t>
      </w:r>
      <w:r w:rsidRPr="00096EFE">
        <w:rPr>
          <w:i/>
          <w:iCs/>
          <w:sz w:val="20"/>
        </w:rPr>
        <w:softHyphen/>
        <w:t>шей собственной банановой роще бананы расти не б</w:t>
      </w:r>
      <w:r w:rsidRPr="00096EFE">
        <w:rPr>
          <w:i/>
          <w:iCs/>
          <w:sz w:val="20"/>
        </w:rPr>
        <w:t>у</w:t>
      </w:r>
      <w:r w:rsidRPr="00096EFE">
        <w:rPr>
          <w:i/>
          <w:iCs/>
          <w:sz w:val="20"/>
        </w:rPr>
        <w:t>дут? И т.д.»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sz w:val="20"/>
        </w:rPr>
        <w:t>Из этих очевидных вопросов следует очевидная необходимость рассмо</w:t>
      </w:r>
      <w:r w:rsidRPr="00096EFE">
        <w:rPr>
          <w:sz w:val="20"/>
        </w:rPr>
        <w:t>т</w:t>
      </w:r>
      <w:r w:rsidRPr="00096EFE">
        <w:rPr>
          <w:sz w:val="20"/>
        </w:rPr>
        <w:t>реть, что есть такое «производительные силы» и «средства производс</w:t>
      </w:r>
      <w:r w:rsidRPr="00096EFE">
        <w:rPr>
          <w:sz w:val="20"/>
        </w:rPr>
        <w:t>т</w:t>
      </w:r>
      <w:r w:rsidRPr="00096EFE">
        <w:rPr>
          <w:sz w:val="20"/>
        </w:rPr>
        <w:t>ва».</w:t>
      </w:r>
    </w:p>
    <w:p w:rsidR="00BB197C" w:rsidRPr="00E721E4" w:rsidRDefault="00BB197C" w:rsidP="00BB197C">
      <w:pPr>
        <w:pStyle w:val="3"/>
        <w:jc w:val="center"/>
      </w:pPr>
      <w:bookmarkStart w:id="49" w:name="_Toc279604264"/>
      <w:bookmarkStart w:id="50" w:name="_Toc279604609"/>
      <w:r w:rsidRPr="00E721E4">
        <w:t>Производительные силы и средства производс</w:t>
      </w:r>
      <w:r w:rsidRPr="00E721E4">
        <w:t>т</w:t>
      </w:r>
      <w:r w:rsidRPr="00E721E4">
        <w:t>ва</w:t>
      </w:r>
      <w:bookmarkEnd w:id="49"/>
      <w:bookmarkEnd w:id="50"/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sz w:val="20"/>
        </w:rPr>
        <w:t xml:space="preserve">В самом обобщённом виде классификацию производительных сил можно представить так. Существует всего </w:t>
      </w:r>
      <w:r w:rsidRPr="00096EFE">
        <w:rPr>
          <w:b/>
          <w:bCs/>
          <w:sz w:val="20"/>
        </w:rPr>
        <w:t>три производи</w:t>
      </w:r>
      <w:r w:rsidRPr="00096EFE">
        <w:rPr>
          <w:b/>
          <w:bCs/>
          <w:sz w:val="20"/>
        </w:rPr>
        <w:softHyphen/>
        <w:t>тельные силы</w:t>
      </w:r>
      <w:r w:rsidRPr="00096EFE">
        <w:rPr>
          <w:sz w:val="20"/>
        </w:rPr>
        <w:t>: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b/>
          <w:bCs/>
          <w:sz w:val="20"/>
        </w:rPr>
        <w:t>1. Первая производительная сила.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sz w:val="20"/>
        </w:rPr>
        <w:t xml:space="preserve">Это сама </w:t>
      </w:r>
      <w:r w:rsidRPr="00096EFE">
        <w:rPr>
          <w:b/>
          <w:bCs/>
          <w:sz w:val="20"/>
        </w:rPr>
        <w:t>Природа</w:t>
      </w:r>
      <w:r w:rsidRPr="00096EFE">
        <w:rPr>
          <w:sz w:val="20"/>
        </w:rPr>
        <w:t>, это в пределе Бог. Это все процессы и ритмы Космоса. Для человечества это в первую очередь ритмы Солнца и сол</w:t>
      </w:r>
      <w:r w:rsidRPr="00096EFE">
        <w:rPr>
          <w:sz w:val="20"/>
        </w:rPr>
        <w:softHyphen/>
        <w:t>нечной системы, от которых зависят процессы биосферы Земли. Чело</w:t>
      </w:r>
      <w:r w:rsidRPr="00096EFE">
        <w:rPr>
          <w:sz w:val="20"/>
        </w:rPr>
        <w:softHyphen/>
        <w:t>век всё необходимое для своего существования берёт из би</w:t>
      </w:r>
      <w:r w:rsidRPr="00096EFE">
        <w:rPr>
          <w:sz w:val="20"/>
        </w:rPr>
        <w:t>о</w:t>
      </w:r>
      <w:r w:rsidRPr="00096EFE">
        <w:rPr>
          <w:sz w:val="20"/>
        </w:rPr>
        <w:t>сферы и в неё же всё переработанное и созданное, так или иначе, возвращает.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b/>
          <w:bCs/>
          <w:sz w:val="20"/>
        </w:rPr>
        <w:t>2. Вторая производительная сила.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sz w:val="20"/>
        </w:rPr>
        <w:t xml:space="preserve">Это </w:t>
      </w:r>
      <w:r w:rsidRPr="00096EFE">
        <w:rPr>
          <w:b/>
          <w:bCs/>
          <w:sz w:val="20"/>
        </w:rPr>
        <w:t>производительный труд</w:t>
      </w:r>
      <w:r w:rsidRPr="00096EFE">
        <w:rPr>
          <w:sz w:val="20"/>
        </w:rPr>
        <w:t xml:space="preserve"> людей. (Вспоминайте всё, что вы прочитали ранее о труде производительном и управленческом). Это труд работников, как сферы матер</w:t>
      </w:r>
      <w:r w:rsidRPr="00096EFE">
        <w:rPr>
          <w:sz w:val="20"/>
        </w:rPr>
        <w:t>и</w:t>
      </w:r>
      <w:r w:rsidRPr="00096EFE">
        <w:rPr>
          <w:sz w:val="20"/>
        </w:rPr>
        <w:t>ального производства, так и сфе</w:t>
      </w:r>
      <w:r w:rsidRPr="00096EFE">
        <w:rPr>
          <w:sz w:val="20"/>
        </w:rPr>
        <w:softHyphen/>
        <w:t>ры информац</w:t>
      </w:r>
      <w:r w:rsidRPr="00096EFE">
        <w:rPr>
          <w:sz w:val="20"/>
        </w:rPr>
        <w:t>и</w:t>
      </w:r>
      <w:r w:rsidRPr="00096EFE">
        <w:rPr>
          <w:sz w:val="20"/>
        </w:rPr>
        <w:t>онного производству.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b/>
          <w:bCs/>
          <w:sz w:val="20"/>
        </w:rPr>
        <w:t>3. Третья производительна сила.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sz w:val="20"/>
        </w:rPr>
        <w:t xml:space="preserve">Это </w:t>
      </w:r>
      <w:r w:rsidRPr="00096EFE">
        <w:rPr>
          <w:b/>
          <w:bCs/>
          <w:sz w:val="20"/>
        </w:rPr>
        <w:t>управленческий труд</w:t>
      </w:r>
      <w:r w:rsidRPr="00096EFE">
        <w:rPr>
          <w:sz w:val="20"/>
        </w:rPr>
        <w:t xml:space="preserve"> людей. Это работа по упорядочива</w:t>
      </w:r>
      <w:r w:rsidRPr="00096EFE">
        <w:rPr>
          <w:sz w:val="20"/>
        </w:rPr>
        <w:softHyphen/>
        <w:t>нию, по координации, по взаимному увязыванию производительного тр</w:t>
      </w:r>
      <w:r w:rsidRPr="00096EFE">
        <w:rPr>
          <w:sz w:val="20"/>
        </w:rPr>
        <w:t>у</w:t>
      </w:r>
      <w:r w:rsidRPr="00096EFE">
        <w:rPr>
          <w:sz w:val="20"/>
        </w:rPr>
        <w:t>да людей с производительными силами Природы, с процессами, протекающ</w:t>
      </w:r>
      <w:r w:rsidRPr="00096EFE">
        <w:rPr>
          <w:sz w:val="20"/>
        </w:rPr>
        <w:t>и</w:t>
      </w:r>
      <w:r w:rsidRPr="00096EFE">
        <w:rPr>
          <w:sz w:val="20"/>
        </w:rPr>
        <w:t>ми в биосфере планеты.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sz w:val="20"/>
        </w:rPr>
        <w:t xml:space="preserve">Отсюда следует, что </w:t>
      </w:r>
      <w:r w:rsidRPr="00096EFE">
        <w:rPr>
          <w:b/>
          <w:bCs/>
          <w:sz w:val="20"/>
        </w:rPr>
        <w:t>средства производства – это материа</w:t>
      </w:r>
      <w:r w:rsidRPr="00096EFE">
        <w:rPr>
          <w:b/>
          <w:bCs/>
          <w:sz w:val="20"/>
        </w:rPr>
        <w:softHyphen/>
        <w:t>лизованный результат взаимодействия перечисленных выше трёх производительных сил</w:t>
      </w:r>
      <w:r w:rsidRPr="00096EFE">
        <w:rPr>
          <w:sz w:val="20"/>
        </w:rPr>
        <w:t>. Очевидно, что эффективность всех «материализованных результатов» определяется в первую очередь «третьей производительной силой» и её признанием и пониманием «первой производительной с</w:t>
      </w:r>
      <w:r w:rsidRPr="00096EFE">
        <w:rPr>
          <w:sz w:val="20"/>
        </w:rPr>
        <w:t>и</w:t>
      </w:r>
      <w:r w:rsidRPr="00096EFE">
        <w:rPr>
          <w:sz w:val="20"/>
        </w:rPr>
        <w:t>лы».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sz w:val="20"/>
        </w:rPr>
        <w:t>Таким образом, надо ясно понимать, что «средства производства» не являются «пр</w:t>
      </w:r>
      <w:r w:rsidRPr="00096EFE">
        <w:rPr>
          <w:sz w:val="20"/>
        </w:rPr>
        <w:t>о</w:t>
      </w:r>
      <w:r w:rsidRPr="00096EFE">
        <w:rPr>
          <w:sz w:val="20"/>
        </w:rPr>
        <w:t>изводительными силами». Средства производства – это не производительные силы. Средства производства – это мате</w:t>
      </w:r>
      <w:r w:rsidRPr="00096EFE">
        <w:rPr>
          <w:sz w:val="20"/>
        </w:rPr>
        <w:softHyphen/>
        <w:t>риальные и информационные носители (можно также ск</w:t>
      </w:r>
      <w:r w:rsidRPr="00096EFE">
        <w:rPr>
          <w:sz w:val="20"/>
        </w:rPr>
        <w:t>а</w:t>
      </w:r>
      <w:r w:rsidRPr="00096EFE">
        <w:rPr>
          <w:sz w:val="20"/>
        </w:rPr>
        <w:t>зать «усло</w:t>
      </w:r>
      <w:r w:rsidRPr="00096EFE">
        <w:rPr>
          <w:sz w:val="20"/>
        </w:rPr>
        <w:softHyphen/>
        <w:t>вия») процесса жизни людей.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sz w:val="20"/>
        </w:rPr>
        <w:t xml:space="preserve">Из всего сказанного выше можно сформулировать и </w:t>
      </w:r>
      <w:r w:rsidRPr="00096EFE">
        <w:rPr>
          <w:b/>
          <w:bCs/>
          <w:sz w:val="20"/>
        </w:rPr>
        <w:t>виды отно</w:t>
      </w:r>
      <w:r w:rsidRPr="00096EFE">
        <w:rPr>
          <w:b/>
          <w:bCs/>
          <w:sz w:val="20"/>
        </w:rPr>
        <w:softHyphen/>
        <w:t>шений людей к пр</w:t>
      </w:r>
      <w:r w:rsidRPr="00096EFE">
        <w:rPr>
          <w:b/>
          <w:bCs/>
          <w:sz w:val="20"/>
        </w:rPr>
        <w:t>о</w:t>
      </w:r>
      <w:r w:rsidRPr="00096EFE">
        <w:rPr>
          <w:b/>
          <w:bCs/>
          <w:sz w:val="20"/>
        </w:rPr>
        <w:t>цессам производства</w:t>
      </w:r>
      <w:r w:rsidRPr="00096EFE">
        <w:rPr>
          <w:sz w:val="20"/>
        </w:rPr>
        <w:t>, к жизни людей и их взаи</w:t>
      </w:r>
      <w:r w:rsidRPr="00096EFE">
        <w:rPr>
          <w:sz w:val="20"/>
        </w:rPr>
        <w:softHyphen/>
        <w:t>моотношениям, к воспроизводству поколений человечества на Зе</w:t>
      </w:r>
      <w:r w:rsidRPr="00096EFE">
        <w:rPr>
          <w:sz w:val="20"/>
        </w:rPr>
        <w:t>м</w:t>
      </w:r>
      <w:r w:rsidRPr="00096EFE">
        <w:rPr>
          <w:sz w:val="20"/>
        </w:rPr>
        <w:t>ле.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b/>
          <w:bCs/>
          <w:sz w:val="20"/>
        </w:rPr>
        <w:t>Первое</w:t>
      </w:r>
      <w:r w:rsidRPr="00096EFE">
        <w:rPr>
          <w:sz w:val="20"/>
        </w:rPr>
        <w:t xml:space="preserve"> отношение людей – </w:t>
      </w:r>
      <w:r w:rsidRPr="00096EFE">
        <w:rPr>
          <w:b/>
          <w:bCs/>
          <w:sz w:val="20"/>
        </w:rPr>
        <w:t>это отношение к Богу</w:t>
      </w:r>
      <w:r w:rsidRPr="00096EFE">
        <w:rPr>
          <w:sz w:val="20"/>
        </w:rPr>
        <w:t>, это миро</w:t>
      </w:r>
      <w:r w:rsidRPr="00096EFE">
        <w:rPr>
          <w:sz w:val="20"/>
        </w:rPr>
        <w:softHyphen/>
        <w:t>воззрение людей. Это отношение определяет для человечества всё. В том числе и отношение к труду, к собс</w:t>
      </w:r>
      <w:r w:rsidRPr="00096EFE">
        <w:rPr>
          <w:sz w:val="20"/>
        </w:rPr>
        <w:t>т</w:t>
      </w:r>
      <w:r w:rsidRPr="00096EFE">
        <w:rPr>
          <w:sz w:val="20"/>
        </w:rPr>
        <w:t>венности, к потребностям и т.п. Об этом речь идёт с самого начала этой книги. Если люди живут по Божески – это одна ситуация. Если люди живут без Бога в своих душах (материалисты-безбожники) или с лже-богом (бога</w:t>
      </w:r>
      <w:r w:rsidRPr="00096EFE">
        <w:rPr>
          <w:sz w:val="20"/>
        </w:rPr>
        <w:softHyphen/>
        <w:t>ми), кот</w:t>
      </w:r>
      <w:r w:rsidRPr="00096EFE">
        <w:rPr>
          <w:sz w:val="20"/>
        </w:rPr>
        <w:t>о</w:t>
      </w:r>
      <w:r w:rsidRPr="00096EFE">
        <w:rPr>
          <w:sz w:val="20"/>
        </w:rPr>
        <w:t>рые на самом деле не боги (идеалисты-атеисты), то это совсем другая ситуация.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b/>
          <w:bCs/>
          <w:sz w:val="20"/>
        </w:rPr>
        <w:t>Второе</w:t>
      </w:r>
      <w:r w:rsidRPr="00096EFE">
        <w:rPr>
          <w:sz w:val="20"/>
        </w:rPr>
        <w:t xml:space="preserve"> отношение людей – это </w:t>
      </w:r>
      <w:r w:rsidRPr="00096EFE">
        <w:rPr>
          <w:b/>
          <w:bCs/>
          <w:sz w:val="20"/>
        </w:rPr>
        <w:t>отношение к Природе</w:t>
      </w:r>
      <w:r w:rsidRPr="00096EFE">
        <w:rPr>
          <w:sz w:val="20"/>
        </w:rPr>
        <w:t>. И важ</w:t>
      </w:r>
      <w:r w:rsidRPr="00096EFE">
        <w:rPr>
          <w:sz w:val="20"/>
        </w:rPr>
        <w:softHyphen/>
        <w:t>ным здесь является не просто бережное или небрежное отношение к планете Земля и её биосфере. Самое ва</w:t>
      </w:r>
      <w:r w:rsidRPr="00096EFE">
        <w:rPr>
          <w:sz w:val="20"/>
        </w:rPr>
        <w:t>ж</w:t>
      </w:r>
      <w:r w:rsidRPr="00096EFE">
        <w:rPr>
          <w:sz w:val="20"/>
        </w:rPr>
        <w:t>ное то, что все люди долж</w:t>
      </w:r>
      <w:r w:rsidRPr="00096EFE">
        <w:rPr>
          <w:sz w:val="20"/>
        </w:rPr>
        <w:softHyphen/>
        <w:t>ны осознавать мат</w:t>
      </w:r>
      <w:r w:rsidRPr="00096EFE">
        <w:rPr>
          <w:sz w:val="20"/>
        </w:rPr>
        <w:t>е</w:t>
      </w:r>
      <w:r w:rsidRPr="00096EFE">
        <w:rPr>
          <w:sz w:val="20"/>
        </w:rPr>
        <w:t>риальный предел возможностей Земли и её био</w:t>
      </w:r>
      <w:r w:rsidRPr="00096EFE">
        <w:rPr>
          <w:sz w:val="20"/>
        </w:rPr>
        <w:softHyphen/>
        <w:t>сферы, исходя из чего поддерживать социально-биосферный прием</w:t>
      </w:r>
      <w:r w:rsidRPr="00096EFE">
        <w:rPr>
          <w:sz w:val="20"/>
        </w:rPr>
        <w:softHyphen/>
        <w:t>лемый режим устойчивого существования человечества.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b/>
          <w:bCs/>
          <w:sz w:val="20"/>
        </w:rPr>
        <w:t>Третье</w:t>
      </w:r>
      <w:r w:rsidRPr="00096EFE">
        <w:rPr>
          <w:sz w:val="20"/>
        </w:rPr>
        <w:t xml:space="preserve"> отношение людей – это </w:t>
      </w:r>
      <w:r w:rsidRPr="00096EFE">
        <w:rPr>
          <w:b/>
          <w:bCs/>
          <w:sz w:val="20"/>
        </w:rPr>
        <w:t>отношения между трудом уп</w:t>
      </w:r>
      <w:r w:rsidRPr="00096EFE">
        <w:rPr>
          <w:b/>
          <w:bCs/>
          <w:sz w:val="20"/>
        </w:rPr>
        <w:softHyphen/>
        <w:t>равленческим и пр</w:t>
      </w:r>
      <w:r w:rsidRPr="00096EFE">
        <w:rPr>
          <w:b/>
          <w:bCs/>
          <w:sz w:val="20"/>
        </w:rPr>
        <w:t>о</w:t>
      </w:r>
      <w:r w:rsidRPr="00096EFE">
        <w:rPr>
          <w:b/>
          <w:bCs/>
          <w:sz w:val="20"/>
        </w:rPr>
        <w:t>изводительным</w:t>
      </w:r>
      <w:r w:rsidRPr="00096EFE">
        <w:rPr>
          <w:sz w:val="20"/>
        </w:rPr>
        <w:t>. Это определяется концеп</w:t>
      </w:r>
      <w:r w:rsidRPr="00096EFE">
        <w:rPr>
          <w:sz w:val="20"/>
        </w:rPr>
        <w:softHyphen/>
        <w:t>циями жизнеустройства и соответствующ</w:t>
      </w:r>
      <w:r w:rsidRPr="00096EFE">
        <w:rPr>
          <w:sz w:val="20"/>
        </w:rPr>
        <w:t>и</w:t>
      </w:r>
      <w:r w:rsidRPr="00096EFE">
        <w:rPr>
          <w:sz w:val="20"/>
        </w:rPr>
        <w:t>ми им идеологиями. Это</w:t>
      </w:r>
      <w:r w:rsidRPr="00096EFE">
        <w:rPr>
          <w:sz w:val="20"/>
        </w:rPr>
        <w:softHyphen/>
        <w:t>му в книге было уделено достаточно внимания.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sz w:val="20"/>
        </w:rPr>
        <w:t>Возвращаясь к вопросу о собственности, рассмотрим примеры из жизни.</w:t>
      </w:r>
    </w:p>
    <w:p w:rsidR="00BB197C" w:rsidRPr="00E721E4" w:rsidRDefault="00BB197C" w:rsidP="00BB197C">
      <w:pPr>
        <w:pStyle w:val="3"/>
        <w:jc w:val="center"/>
      </w:pPr>
      <w:bookmarkStart w:id="51" w:name="_Toc279604265"/>
      <w:bookmarkStart w:id="52" w:name="_Toc279604610"/>
      <w:r w:rsidRPr="00E721E4">
        <w:t>Кто и при помощи чего владеет собственностью</w:t>
      </w:r>
      <w:bookmarkEnd w:id="51"/>
      <w:bookmarkEnd w:id="52"/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sz w:val="20"/>
        </w:rPr>
        <w:t>Разобраться с этим вопросом нам помогут 6 уровней (приорите</w:t>
      </w:r>
      <w:r w:rsidRPr="00096EFE">
        <w:rPr>
          <w:sz w:val="20"/>
        </w:rPr>
        <w:softHyphen/>
        <w:t>тов) управления, с которыми мы познакомились в главе 12 «Тайны управл</w:t>
      </w:r>
      <w:r w:rsidRPr="00096EFE">
        <w:rPr>
          <w:sz w:val="20"/>
        </w:rPr>
        <w:t>е</w:t>
      </w:r>
      <w:r w:rsidRPr="00096EFE">
        <w:rPr>
          <w:sz w:val="20"/>
        </w:rPr>
        <w:t>ния».</w:t>
      </w:r>
    </w:p>
    <w:p w:rsidR="00BB197C" w:rsidRPr="00096EFE" w:rsidRDefault="00BB197C" w:rsidP="00BB197C">
      <w:pPr>
        <w:pStyle w:val="3"/>
        <w:jc w:val="center"/>
        <w:rPr>
          <w:sz w:val="20"/>
        </w:rPr>
      </w:pPr>
      <w:bookmarkStart w:id="53" w:name="_Toc279604266"/>
      <w:bookmarkStart w:id="54" w:name="_Toc279604611"/>
      <w:r w:rsidRPr="00E721E4">
        <w:t>Собственностью</w:t>
      </w:r>
      <w:r w:rsidRPr="00096EFE">
        <w:rPr>
          <w:i/>
          <w:iCs/>
          <w:sz w:val="20"/>
        </w:rPr>
        <w:t xml:space="preserve"> </w:t>
      </w:r>
      <w:r w:rsidRPr="00E721E4">
        <w:t>овладевают</w:t>
      </w:r>
      <w:r w:rsidRPr="00096EFE">
        <w:rPr>
          <w:i/>
          <w:iCs/>
          <w:sz w:val="20"/>
        </w:rPr>
        <w:t xml:space="preserve"> </w:t>
      </w:r>
      <w:r w:rsidRPr="00E721E4">
        <w:t>силой</w:t>
      </w:r>
      <w:bookmarkEnd w:id="53"/>
      <w:bookmarkEnd w:id="54"/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sz w:val="20"/>
        </w:rPr>
        <w:t>Вы приватизировали свою квартиру на первом этаже в центре М</w:t>
      </w:r>
      <w:r w:rsidRPr="00096EFE">
        <w:rPr>
          <w:sz w:val="20"/>
        </w:rPr>
        <w:t>о</w:t>
      </w:r>
      <w:r w:rsidRPr="00096EFE">
        <w:rPr>
          <w:sz w:val="20"/>
        </w:rPr>
        <w:t xml:space="preserve">сквы. Вы радуетесь: </w:t>
      </w:r>
      <w:r w:rsidRPr="00096EFE">
        <w:rPr>
          <w:i/>
          <w:iCs/>
          <w:sz w:val="20"/>
        </w:rPr>
        <w:t>«Моя квартира! Все необходимые бумаги на руках. Это моя собственность! Я передам её сыну!»</w:t>
      </w:r>
      <w:r w:rsidRPr="00096EFE">
        <w:rPr>
          <w:sz w:val="20"/>
        </w:rPr>
        <w:t>. Но при</w:t>
      </w:r>
      <w:r w:rsidRPr="00096EFE">
        <w:rPr>
          <w:sz w:val="20"/>
        </w:rPr>
        <w:softHyphen/>
        <w:t xml:space="preserve">ходят «бравые </w:t>
      </w:r>
      <w:r w:rsidRPr="00096EFE">
        <w:rPr>
          <w:sz w:val="20"/>
        </w:rPr>
        <w:lastRenderedPageBreak/>
        <w:t>моло</w:t>
      </w:r>
      <w:r w:rsidRPr="00096EFE">
        <w:rPr>
          <w:sz w:val="20"/>
        </w:rPr>
        <w:t>д</w:t>
      </w:r>
      <w:r w:rsidRPr="00096EFE">
        <w:rPr>
          <w:sz w:val="20"/>
        </w:rPr>
        <w:t>цы», наставляют на вас пистолет и говорят, что</w:t>
      </w:r>
      <w:r w:rsidRPr="00096EFE">
        <w:rPr>
          <w:sz w:val="20"/>
        </w:rPr>
        <w:softHyphen/>
        <w:t>бы вы убирались из своей квартиры потому, что квартира в центре, она очень удобна для магазина (или фирмы), что вам приготовили ква</w:t>
      </w:r>
      <w:r w:rsidRPr="00096EFE">
        <w:rPr>
          <w:sz w:val="20"/>
        </w:rPr>
        <w:t>р</w:t>
      </w:r>
      <w:r w:rsidRPr="00096EFE">
        <w:rPr>
          <w:sz w:val="20"/>
        </w:rPr>
        <w:t>тиру на окраине Москвы и оформили все документы. Если вы не с</w:t>
      </w:r>
      <w:r w:rsidRPr="00096EFE">
        <w:rPr>
          <w:sz w:val="20"/>
        </w:rPr>
        <w:t>о</w:t>
      </w:r>
      <w:r w:rsidRPr="00096EFE">
        <w:rPr>
          <w:sz w:val="20"/>
        </w:rPr>
        <w:t>гласитесь, то вас убьют. Рассказанное – не вымысел. И хорошо, что ещё предлагают другую квартиру на окраине. В наши лихие вре</w:t>
      </w:r>
      <w:r w:rsidRPr="00096EFE">
        <w:rPr>
          <w:sz w:val="20"/>
        </w:rPr>
        <w:softHyphen/>
        <w:t xml:space="preserve">мена отправить на тот свет старика или старуху из «перспективной» квартиры – </w:t>
      </w:r>
      <w:r w:rsidRPr="00096EFE">
        <w:rPr>
          <w:i/>
          <w:iCs/>
          <w:sz w:val="20"/>
        </w:rPr>
        <w:t>«нет проблем»</w:t>
      </w:r>
      <w:r w:rsidRPr="00096EFE">
        <w:rPr>
          <w:sz w:val="20"/>
        </w:rPr>
        <w:t>! А на ваше замечание, что квартира – ваша собственность, бравые молодцы отв</w:t>
      </w:r>
      <w:r w:rsidRPr="00096EFE">
        <w:rPr>
          <w:sz w:val="20"/>
        </w:rPr>
        <w:t>е</w:t>
      </w:r>
      <w:r w:rsidRPr="00096EFE">
        <w:rPr>
          <w:sz w:val="20"/>
        </w:rPr>
        <w:t>чают смехом. Такие при</w:t>
      </w:r>
      <w:r w:rsidRPr="00096EFE">
        <w:rPr>
          <w:sz w:val="20"/>
        </w:rPr>
        <w:softHyphen/>
        <w:t>меры не только в Москве, но и в других городах.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sz w:val="20"/>
        </w:rPr>
        <w:t>А вспомните массу эпизодов, показанных по телевидению, когда с п</w:t>
      </w:r>
      <w:r w:rsidRPr="00096EFE">
        <w:rPr>
          <w:sz w:val="20"/>
        </w:rPr>
        <w:t>о</w:t>
      </w:r>
      <w:r w:rsidRPr="00096EFE">
        <w:rPr>
          <w:sz w:val="20"/>
        </w:rPr>
        <w:t>мощью «маски-шоу» решали «вопрос о собственности» заводов, фирм и т.д. Россионские СМИ называют этот беспредел красиво: «рей</w:t>
      </w:r>
      <w:r w:rsidRPr="00096EFE">
        <w:rPr>
          <w:sz w:val="20"/>
        </w:rPr>
        <w:softHyphen/>
        <w:t>деры». Кстати, убийц те же СМИ называют также «красиво»: «килле</w:t>
      </w:r>
      <w:r w:rsidRPr="00096EFE">
        <w:rPr>
          <w:sz w:val="20"/>
        </w:rPr>
        <w:softHyphen/>
        <w:t xml:space="preserve">ры». А слово – это мера. </w:t>
      </w:r>
      <w:r w:rsidRPr="00096EFE">
        <w:rPr>
          <w:i/>
          <w:iCs/>
          <w:sz w:val="20"/>
        </w:rPr>
        <w:t>«Какой мерой меряете – такой и вам бу</w:t>
      </w:r>
      <w:r w:rsidRPr="00096EFE">
        <w:rPr>
          <w:i/>
          <w:iCs/>
          <w:sz w:val="20"/>
        </w:rPr>
        <w:softHyphen/>
        <w:t>дет отмерено»</w:t>
      </w:r>
      <w:r w:rsidRPr="00096EFE">
        <w:rPr>
          <w:sz w:val="20"/>
        </w:rPr>
        <w:t>. И если бы убийц называли убийцами, и так было бы во всём, то и ситуация в стране была бы другая. О, банал</w:t>
      </w:r>
      <w:r w:rsidRPr="00096EFE">
        <w:rPr>
          <w:sz w:val="20"/>
        </w:rPr>
        <w:t>ь</w:t>
      </w:r>
      <w:r w:rsidRPr="00096EFE">
        <w:rPr>
          <w:sz w:val="20"/>
        </w:rPr>
        <w:t>ных же ограблениях, когда под угрозой оружия отбирают вашу со</w:t>
      </w:r>
      <w:r w:rsidRPr="00096EFE">
        <w:rPr>
          <w:sz w:val="20"/>
        </w:rPr>
        <w:t>б</w:t>
      </w:r>
      <w:r w:rsidRPr="00096EFE">
        <w:rPr>
          <w:sz w:val="20"/>
        </w:rPr>
        <w:t>ственность – автомобиль, мобильный телефон и т.п., и говорить не приходится.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sz w:val="20"/>
        </w:rPr>
        <w:t>Можно представить и глобальный пример. Война. Оккупанты зах</w:t>
      </w:r>
      <w:r w:rsidRPr="00096EFE">
        <w:rPr>
          <w:sz w:val="20"/>
        </w:rPr>
        <w:softHyphen/>
        <w:t>ватывают вашу страну. Вся и «общественная», и «частная» собс</w:t>
      </w:r>
      <w:r w:rsidRPr="00096EFE">
        <w:rPr>
          <w:sz w:val="20"/>
        </w:rPr>
        <w:t>т</w:t>
      </w:r>
      <w:r w:rsidRPr="00096EFE">
        <w:rPr>
          <w:sz w:val="20"/>
        </w:rPr>
        <w:t>вен</w:t>
      </w:r>
      <w:r w:rsidRPr="00096EFE">
        <w:rPr>
          <w:sz w:val="20"/>
        </w:rPr>
        <w:softHyphen/>
        <w:t>ность переходит в руки оккупантов.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sz w:val="20"/>
        </w:rPr>
        <w:t xml:space="preserve">Получается, что </w:t>
      </w:r>
      <w:r w:rsidRPr="00096EFE">
        <w:rPr>
          <w:b/>
          <w:bCs/>
          <w:sz w:val="20"/>
        </w:rPr>
        <w:t>силой оружия «вопрос о собственности» решается быстро и э</w:t>
      </w:r>
      <w:r w:rsidRPr="00096EFE">
        <w:rPr>
          <w:b/>
          <w:bCs/>
          <w:sz w:val="20"/>
        </w:rPr>
        <w:t>ф</w:t>
      </w:r>
      <w:r w:rsidRPr="00096EFE">
        <w:rPr>
          <w:b/>
          <w:bCs/>
          <w:sz w:val="20"/>
        </w:rPr>
        <w:t>фективно</w:t>
      </w:r>
      <w:r w:rsidRPr="00096EFE">
        <w:rPr>
          <w:sz w:val="20"/>
        </w:rPr>
        <w:t>. Получается, что собственность реально (а не «по закону») принадлежит не тому, у кого есть бумажка с печатью на «собс</w:t>
      </w:r>
      <w:r w:rsidRPr="00096EFE">
        <w:rPr>
          <w:sz w:val="20"/>
        </w:rPr>
        <w:t>т</w:t>
      </w:r>
      <w:r w:rsidRPr="00096EFE">
        <w:rPr>
          <w:sz w:val="20"/>
        </w:rPr>
        <w:t xml:space="preserve">венность», а тому – у кого оружие. И в любой момент силой оружия ваша собственность может стать не вашей: </w:t>
      </w:r>
      <w:r w:rsidRPr="00096EFE">
        <w:rPr>
          <w:i/>
          <w:iCs/>
          <w:sz w:val="20"/>
        </w:rPr>
        <w:t>«Было в</w:t>
      </w:r>
      <w:r w:rsidRPr="00096EFE">
        <w:rPr>
          <w:i/>
          <w:iCs/>
          <w:sz w:val="20"/>
        </w:rPr>
        <w:t>а</w:t>
      </w:r>
      <w:r w:rsidRPr="00096EFE">
        <w:rPr>
          <w:i/>
          <w:iCs/>
          <w:sz w:val="20"/>
        </w:rPr>
        <w:t>ше – стало наше!»</w:t>
      </w:r>
      <w:r w:rsidRPr="00096EFE">
        <w:rPr>
          <w:sz w:val="20"/>
        </w:rPr>
        <w:t>.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sz w:val="20"/>
        </w:rPr>
        <w:t>По этой причине «крутые» собственники заводят охранников, строят заборы, уст</w:t>
      </w:r>
      <w:r w:rsidRPr="00096EFE">
        <w:rPr>
          <w:sz w:val="20"/>
        </w:rPr>
        <w:t>а</w:t>
      </w:r>
      <w:r w:rsidRPr="00096EFE">
        <w:rPr>
          <w:sz w:val="20"/>
        </w:rPr>
        <w:t>навливают камеры слежения, содержат службы безопасности и т.д. Их дома-замки с в</w:t>
      </w:r>
      <w:r w:rsidRPr="00096EFE">
        <w:rPr>
          <w:sz w:val="20"/>
        </w:rPr>
        <w:t>ы</w:t>
      </w:r>
      <w:r w:rsidRPr="00096EFE">
        <w:rPr>
          <w:sz w:val="20"/>
        </w:rPr>
        <w:t>соченными заборами с ко</w:t>
      </w:r>
      <w:r w:rsidRPr="00096EFE">
        <w:rPr>
          <w:sz w:val="20"/>
        </w:rPr>
        <w:softHyphen/>
        <w:t>лючей проволокой поверху и железными решётками на окнах народ назвал стилем «тюремного романтизма». Боятся! Но не помогает. Их «охрана» постепенно становится их «конвоем». Много примеров, когда главный охранник «крутого» бизнесмена «мочит» своего х</w:t>
      </w:r>
      <w:r w:rsidRPr="00096EFE">
        <w:rPr>
          <w:sz w:val="20"/>
        </w:rPr>
        <w:t>о</w:t>
      </w:r>
      <w:r w:rsidRPr="00096EFE">
        <w:rPr>
          <w:sz w:val="20"/>
        </w:rPr>
        <w:t>зяи</w:t>
      </w:r>
      <w:r w:rsidRPr="00096EFE">
        <w:rPr>
          <w:sz w:val="20"/>
        </w:rPr>
        <w:softHyphen/>
        <w:t xml:space="preserve">на с тем, чтобы овладеть его собственностью. Причина; </w:t>
      </w:r>
      <w:r w:rsidRPr="00096EFE">
        <w:rPr>
          <w:i/>
          <w:iCs/>
          <w:sz w:val="20"/>
        </w:rPr>
        <w:t>«а чем я хуже?»</w:t>
      </w:r>
      <w:r w:rsidRPr="00096EFE">
        <w:rPr>
          <w:sz w:val="20"/>
        </w:rPr>
        <w:t xml:space="preserve">. Но впоследствии и его может ожидать то, что он сделал с хозяином. </w:t>
      </w:r>
      <w:r w:rsidRPr="00096EFE">
        <w:rPr>
          <w:i/>
          <w:iCs/>
          <w:sz w:val="20"/>
        </w:rPr>
        <w:t>«Против лома нет приема, если нет другого лома»</w:t>
      </w:r>
      <w:r w:rsidRPr="00096EFE">
        <w:rPr>
          <w:sz w:val="20"/>
        </w:rPr>
        <w:t>. Т.е. как быстро силой оружия взял собственность в свои руки, так быс</w:t>
      </w:r>
      <w:r w:rsidRPr="00096EFE">
        <w:rPr>
          <w:sz w:val="20"/>
        </w:rPr>
        <w:t>т</w:t>
      </w:r>
      <w:r w:rsidRPr="00096EFE">
        <w:rPr>
          <w:sz w:val="20"/>
        </w:rPr>
        <w:t>ро можешь её и потерять.</w:t>
      </w:r>
    </w:p>
    <w:p w:rsidR="00BB197C" w:rsidRPr="00E721E4" w:rsidRDefault="00BB197C" w:rsidP="00BB197C">
      <w:pPr>
        <w:pStyle w:val="3"/>
        <w:jc w:val="center"/>
      </w:pPr>
      <w:bookmarkStart w:id="55" w:name="_Toc279604267"/>
      <w:bookmarkStart w:id="56" w:name="_Toc279604612"/>
      <w:r w:rsidRPr="00E721E4">
        <w:t>Собственность отнимают водкой</w:t>
      </w:r>
      <w:bookmarkEnd w:id="55"/>
      <w:bookmarkEnd w:id="56"/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sz w:val="20"/>
        </w:rPr>
        <w:t>Дедушка, склонный к спиртному, приватизировал квартиру в цен</w:t>
      </w:r>
      <w:r w:rsidRPr="00096EFE">
        <w:rPr>
          <w:sz w:val="20"/>
        </w:rPr>
        <w:softHyphen/>
        <w:t>тре Москвы. Те же бравые молодцы приходят к нему уже не с писто</w:t>
      </w:r>
      <w:r w:rsidRPr="00096EFE">
        <w:rPr>
          <w:sz w:val="20"/>
        </w:rPr>
        <w:softHyphen/>
        <w:t>летом, а с бутылкой водки. Гуляют день, два, … В результате дедуш</w:t>
      </w:r>
      <w:r w:rsidRPr="00096EFE">
        <w:rPr>
          <w:sz w:val="20"/>
        </w:rPr>
        <w:softHyphen/>
        <w:t>ка сам (!) подписывает все документы на «благодет</w:t>
      </w:r>
      <w:r w:rsidRPr="00096EFE">
        <w:rPr>
          <w:sz w:val="20"/>
        </w:rPr>
        <w:t>е</w:t>
      </w:r>
      <w:r w:rsidRPr="00096EFE">
        <w:rPr>
          <w:sz w:val="20"/>
        </w:rPr>
        <w:t>лей», после чего сейчас реально мы видим в Москве множество небритых дедушек типа «человек-дом» с колясочкой, где уместились все пожитки не</w:t>
      </w:r>
      <w:r w:rsidRPr="00096EFE">
        <w:rPr>
          <w:sz w:val="20"/>
        </w:rPr>
        <w:softHyphen/>
        <w:t>счастного. Сюжеты с пр</w:t>
      </w:r>
      <w:r w:rsidRPr="00096EFE">
        <w:rPr>
          <w:sz w:val="20"/>
        </w:rPr>
        <w:t>о</w:t>
      </w:r>
      <w:r w:rsidRPr="00096EFE">
        <w:rPr>
          <w:sz w:val="20"/>
        </w:rPr>
        <w:t>питием собственной квартиры не раз транс</w:t>
      </w:r>
      <w:r w:rsidRPr="00096EFE">
        <w:rPr>
          <w:sz w:val="20"/>
        </w:rPr>
        <w:softHyphen/>
        <w:t>лировало телевидение.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sz w:val="20"/>
        </w:rPr>
        <w:t xml:space="preserve">В этом случае </w:t>
      </w:r>
      <w:r w:rsidRPr="00096EFE">
        <w:rPr>
          <w:b/>
          <w:bCs/>
          <w:sz w:val="20"/>
        </w:rPr>
        <w:t>вопрос собственности решался не оружием</w:t>
      </w:r>
      <w:r w:rsidRPr="00096EFE">
        <w:rPr>
          <w:sz w:val="20"/>
        </w:rPr>
        <w:t>, а до</w:t>
      </w:r>
      <w:r w:rsidRPr="00096EFE">
        <w:rPr>
          <w:sz w:val="20"/>
        </w:rPr>
        <w:t>б</w:t>
      </w:r>
      <w:r w:rsidRPr="00096EFE">
        <w:rPr>
          <w:sz w:val="20"/>
        </w:rPr>
        <w:t xml:space="preserve">ровольно! За счёт более мощного оружия, чем пистолет, </w:t>
      </w:r>
      <w:r w:rsidRPr="00096EFE">
        <w:rPr>
          <w:b/>
          <w:bCs/>
          <w:sz w:val="20"/>
        </w:rPr>
        <w:t>за счёт спиртного</w:t>
      </w:r>
      <w:r w:rsidRPr="00096EFE">
        <w:rPr>
          <w:sz w:val="20"/>
        </w:rPr>
        <w:t>. Примеры спаивания «кр</w:t>
      </w:r>
      <w:r w:rsidRPr="00096EFE">
        <w:rPr>
          <w:sz w:val="20"/>
        </w:rPr>
        <w:t>у</w:t>
      </w:r>
      <w:r w:rsidRPr="00096EFE">
        <w:rPr>
          <w:sz w:val="20"/>
        </w:rPr>
        <w:t>тых» «собственников» (хозяев фирм, АО, ООО и т.д.) каждый читатель может привести и сам, когда крепко «з</w:t>
      </w:r>
      <w:r w:rsidRPr="00096EFE">
        <w:rPr>
          <w:sz w:val="20"/>
        </w:rPr>
        <w:t>а</w:t>
      </w:r>
      <w:r w:rsidRPr="00096EFE">
        <w:rPr>
          <w:sz w:val="20"/>
        </w:rPr>
        <w:t>шибающий» собственник становится по сути тем же бомжём.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sz w:val="20"/>
        </w:rPr>
        <w:t>Самый впечатляющий пример применения алкоголя из истории – захват Америки. Конкистадоры из стволов своих ружей делали пря</w:t>
      </w:r>
      <w:r w:rsidRPr="00096EFE">
        <w:rPr>
          <w:sz w:val="20"/>
        </w:rPr>
        <w:softHyphen/>
        <w:t>мотекущие самогонные аппараты и вручали их вместе с инструкци</w:t>
      </w:r>
      <w:r w:rsidRPr="00096EFE">
        <w:rPr>
          <w:sz w:val="20"/>
        </w:rPr>
        <w:softHyphen/>
        <w:t>ей по пользованию индейцам. И сейчас в своей стране потомки «Чин</w:t>
      </w:r>
      <w:r w:rsidRPr="00096EFE">
        <w:rPr>
          <w:sz w:val="20"/>
        </w:rPr>
        <w:softHyphen/>
        <w:t>гачгуков» живут в резервациях. Индейцы от алкоголя вымерли почти все. Они отдали свою собственность – земли, леса, реки, то есть свою Родину, без особого с</w:t>
      </w:r>
      <w:r w:rsidRPr="00096EFE">
        <w:rPr>
          <w:sz w:val="20"/>
        </w:rPr>
        <w:t>о</w:t>
      </w:r>
      <w:r w:rsidRPr="00096EFE">
        <w:rPr>
          <w:sz w:val="20"/>
        </w:rPr>
        <w:t>противления завоевателям.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sz w:val="20"/>
        </w:rPr>
        <w:t>Если провести историческую параллель и посмотреть на то, что сейчас происходит в России, то ситуации очень схожи. Почти все «вожди» (типа спившегося Ельцина), в н</w:t>
      </w:r>
      <w:r w:rsidRPr="00096EFE">
        <w:rPr>
          <w:sz w:val="20"/>
        </w:rPr>
        <w:t>е</w:t>
      </w:r>
      <w:r w:rsidRPr="00096EFE">
        <w:rPr>
          <w:sz w:val="20"/>
        </w:rPr>
        <w:t>прерывном запое, а абсо</w:t>
      </w:r>
      <w:r w:rsidRPr="00096EFE">
        <w:rPr>
          <w:sz w:val="20"/>
        </w:rPr>
        <w:softHyphen/>
        <w:t>лютное большинство народа в соответствии с инструкцией смехачей из «Аншлага» «гуляет». Т.е. наш народ целенаправленно спаивают, а в это время наша собственность, наша страна, её недра потихоньку переходят в руки «мирового з</w:t>
      </w:r>
      <w:r w:rsidRPr="00096EFE">
        <w:rPr>
          <w:sz w:val="20"/>
        </w:rPr>
        <w:t>а</w:t>
      </w:r>
      <w:r w:rsidRPr="00096EFE">
        <w:rPr>
          <w:sz w:val="20"/>
        </w:rPr>
        <w:t>кулисья».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sz w:val="20"/>
        </w:rPr>
        <w:t>Многие «новые хозяева» Россионии искренне считают, что «мо</w:t>
      </w:r>
      <w:r w:rsidRPr="00096EFE">
        <w:rPr>
          <w:sz w:val="20"/>
        </w:rPr>
        <w:softHyphen/>
        <w:t xml:space="preserve">мент большого хапка» наступил именно для них и они беззаветно заняты наращиванием капитала – </w:t>
      </w:r>
      <w:r w:rsidRPr="00096EFE">
        <w:rPr>
          <w:i/>
          <w:iCs/>
          <w:sz w:val="20"/>
        </w:rPr>
        <w:t>«надо использовать момент»</w:t>
      </w:r>
      <w:r w:rsidRPr="00096EFE">
        <w:rPr>
          <w:sz w:val="20"/>
        </w:rPr>
        <w:t>. П</w:t>
      </w:r>
      <w:r w:rsidRPr="00096EFE">
        <w:rPr>
          <w:sz w:val="20"/>
        </w:rPr>
        <w:t>о</w:t>
      </w:r>
      <w:r w:rsidRPr="00096EFE">
        <w:rPr>
          <w:sz w:val="20"/>
        </w:rPr>
        <w:t>тому многим из них пьянствовать некогда. Однако практика пока</w:t>
      </w:r>
      <w:r w:rsidRPr="00096EFE">
        <w:rPr>
          <w:sz w:val="20"/>
        </w:rPr>
        <w:softHyphen/>
        <w:t>зывает, что споить или посадить на иглу их детей довольно просто. Тогда, уйдя в мир иной, наследники «собственников» быстро пуска</w:t>
      </w:r>
      <w:r w:rsidRPr="00096EFE">
        <w:rPr>
          <w:sz w:val="20"/>
        </w:rPr>
        <w:softHyphen/>
        <w:t>ют по ветру нажитое «предк</w:t>
      </w:r>
      <w:r w:rsidRPr="00096EFE">
        <w:rPr>
          <w:sz w:val="20"/>
        </w:rPr>
        <w:t>а</w:t>
      </w:r>
      <w:r w:rsidRPr="00096EFE">
        <w:rPr>
          <w:sz w:val="20"/>
        </w:rPr>
        <w:t>ми». Это целенаправленно реализуется.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sz w:val="20"/>
        </w:rPr>
        <w:t>Хотя времени на это уходит больше, чем в случае применения оружия (силы), но зато это безопаснее и устойчивее на перспективу.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sz w:val="20"/>
        </w:rPr>
        <w:t xml:space="preserve">Получается, опять же в этом случае, </w:t>
      </w:r>
      <w:r w:rsidRPr="00096EFE">
        <w:rPr>
          <w:b/>
          <w:bCs/>
          <w:sz w:val="20"/>
        </w:rPr>
        <w:t>собственность принад</w:t>
      </w:r>
      <w:r w:rsidRPr="00096EFE">
        <w:rPr>
          <w:b/>
          <w:bCs/>
          <w:sz w:val="20"/>
        </w:rPr>
        <w:softHyphen/>
        <w:t>лежит</w:t>
      </w:r>
      <w:r w:rsidRPr="00096EFE">
        <w:rPr>
          <w:sz w:val="20"/>
        </w:rPr>
        <w:t xml:space="preserve"> реально («по жи</w:t>
      </w:r>
      <w:r w:rsidRPr="00096EFE">
        <w:rPr>
          <w:sz w:val="20"/>
        </w:rPr>
        <w:t>з</w:t>
      </w:r>
      <w:r w:rsidRPr="00096EFE">
        <w:rPr>
          <w:sz w:val="20"/>
        </w:rPr>
        <w:t>ни», а не «по закону») не тем, у кого «бумаж</w:t>
      </w:r>
      <w:r w:rsidRPr="00096EFE">
        <w:rPr>
          <w:sz w:val="20"/>
        </w:rPr>
        <w:softHyphen/>
        <w:t xml:space="preserve">ка» на собственность, а тем, </w:t>
      </w:r>
      <w:r w:rsidRPr="00096EFE">
        <w:rPr>
          <w:b/>
          <w:bCs/>
          <w:sz w:val="20"/>
        </w:rPr>
        <w:t>кто управляет процессами спаива</w:t>
      </w:r>
      <w:r w:rsidRPr="00096EFE">
        <w:rPr>
          <w:b/>
          <w:bCs/>
          <w:sz w:val="20"/>
        </w:rPr>
        <w:softHyphen/>
        <w:t>ния людей и вн</w:t>
      </w:r>
      <w:r w:rsidRPr="00096EFE">
        <w:rPr>
          <w:b/>
          <w:bCs/>
          <w:sz w:val="20"/>
        </w:rPr>
        <w:t>е</w:t>
      </w:r>
      <w:r w:rsidRPr="00096EFE">
        <w:rPr>
          <w:b/>
          <w:bCs/>
          <w:sz w:val="20"/>
        </w:rPr>
        <w:t>дрения наркотиков</w:t>
      </w:r>
      <w:r w:rsidRPr="00096EFE">
        <w:rPr>
          <w:sz w:val="20"/>
        </w:rPr>
        <w:t>.</w:t>
      </w:r>
    </w:p>
    <w:p w:rsidR="00BB197C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  <w:lang w:val="uk-UA"/>
        </w:rPr>
      </w:pPr>
      <w:r w:rsidRPr="00096EFE">
        <w:rPr>
          <w:sz w:val="20"/>
        </w:rPr>
        <w:t>Как в первом, так и во втором случае, «собственность» у всех, считающих себя «со</w:t>
      </w:r>
      <w:r w:rsidRPr="00096EFE">
        <w:rPr>
          <w:sz w:val="20"/>
        </w:rPr>
        <w:t>б</w:t>
      </w:r>
      <w:r w:rsidRPr="00096EFE">
        <w:rPr>
          <w:sz w:val="20"/>
        </w:rPr>
        <w:t>ственниками», находится во временном пользо</w:t>
      </w:r>
      <w:r w:rsidRPr="00096EFE">
        <w:rPr>
          <w:sz w:val="20"/>
        </w:rPr>
        <w:softHyphen/>
        <w:t>вании. И когда необходимо, эта собс</w:t>
      </w:r>
      <w:r w:rsidRPr="00096EFE">
        <w:rPr>
          <w:sz w:val="20"/>
        </w:rPr>
        <w:t>т</w:t>
      </w:r>
      <w:r w:rsidRPr="00096EFE">
        <w:rPr>
          <w:sz w:val="20"/>
        </w:rPr>
        <w:t>венность силой оружия или ал</w:t>
      </w:r>
      <w:r w:rsidRPr="00096EFE">
        <w:rPr>
          <w:sz w:val="20"/>
        </w:rPr>
        <w:softHyphen/>
        <w:t xml:space="preserve">коголя </w:t>
      </w:r>
      <w:r w:rsidRPr="00096EFE">
        <w:rPr>
          <w:sz w:val="20"/>
        </w:rPr>
        <w:lastRenderedPageBreak/>
        <w:t>передаётся подлинными хозяевами собственности другим «собственникам» в такое же временное пользование, или переходит в руки с</w:t>
      </w:r>
      <w:r w:rsidRPr="00096EFE">
        <w:rPr>
          <w:sz w:val="20"/>
        </w:rPr>
        <w:t>а</w:t>
      </w:r>
      <w:r w:rsidRPr="00096EFE">
        <w:rPr>
          <w:sz w:val="20"/>
        </w:rPr>
        <w:t>мих подлинных хозяев собственности.</w:t>
      </w:r>
    </w:p>
    <w:p w:rsidR="00BB197C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  <w:lang w:val="uk-UA"/>
        </w:rPr>
      </w:pPr>
    </w:p>
    <w:p w:rsidR="00BB197C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  <w:lang w:val="uk-UA"/>
        </w:rPr>
      </w:pPr>
    </w:p>
    <w:p w:rsidR="00BB197C" w:rsidRPr="00AD7716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  <w:lang w:val="uk-UA"/>
        </w:rPr>
      </w:pPr>
    </w:p>
    <w:p w:rsidR="00BB197C" w:rsidRPr="00096EFE" w:rsidRDefault="00BB197C" w:rsidP="00BB197C">
      <w:pPr>
        <w:pStyle w:val="3"/>
        <w:jc w:val="center"/>
      </w:pPr>
      <w:bookmarkStart w:id="57" w:name="_Toc279604268"/>
      <w:bookmarkStart w:id="58" w:name="_Toc279604613"/>
      <w:r w:rsidRPr="00096EFE">
        <w:t>Собственность отбирают «экономически»</w:t>
      </w:r>
      <w:bookmarkEnd w:id="57"/>
      <w:bookmarkEnd w:id="58"/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sz w:val="20"/>
        </w:rPr>
        <w:t>Вы «хозяин» («собственник»!) какого-то предприятия (хлебный или «свечной» зав</w:t>
      </w:r>
      <w:r w:rsidRPr="00096EFE">
        <w:rPr>
          <w:sz w:val="20"/>
        </w:rPr>
        <w:t>о</w:t>
      </w:r>
      <w:r w:rsidRPr="00096EFE">
        <w:rPr>
          <w:sz w:val="20"/>
        </w:rPr>
        <w:t>дик). У вас износилось оборудование. Его надо заменить. Вам нужен кредит, так как больших денег на замену обо</w:t>
      </w:r>
      <w:r w:rsidRPr="00096EFE">
        <w:rPr>
          <w:sz w:val="20"/>
        </w:rPr>
        <w:softHyphen/>
        <w:t xml:space="preserve">рудования у вас нет. Вы идете в банк и просите дать вам кредит. И вот, внимание! Момент истины! Если банкир даст вам кредит, то*вы будете продолжать считаться «собственником». А если не даст? </w:t>
      </w:r>
      <w:r w:rsidRPr="00096EFE">
        <w:rPr>
          <w:i/>
          <w:iCs/>
          <w:sz w:val="20"/>
        </w:rPr>
        <w:t>«Ку</w:t>
      </w:r>
      <w:r w:rsidRPr="00096EFE">
        <w:rPr>
          <w:i/>
          <w:iCs/>
          <w:sz w:val="20"/>
        </w:rPr>
        <w:softHyphen/>
        <w:t>ку, Гриня…»</w:t>
      </w:r>
      <w:r w:rsidRPr="00096EFE">
        <w:rPr>
          <w:sz w:val="20"/>
        </w:rPr>
        <w:t xml:space="preserve">, – как шутил герой фильма «Неуловимые мстители». Получается, что </w:t>
      </w:r>
      <w:r w:rsidRPr="00096EFE">
        <w:rPr>
          <w:b/>
          <w:bCs/>
          <w:sz w:val="20"/>
        </w:rPr>
        <w:t>реальный собственник не вы, а банкир</w:t>
      </w:r>
      <w:r w:rsidRPr="00096EFE">
        <w:rPr>
          <w:sz w:val="20"/>
        </w:rPr>
        <w:t>.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sz w:val="20"/>
        </w:rPr>
        <w:t>Если этот пример дополнить множеством других, связанных с си</w:t>
      </w:r>
      <w:r w:rsidRPr="00096EFE">
        <w:rPr>
          <w:sz w:val="20"/>
        </w:rPr>
        <w:t>с</w:t>
      </w:r>
      <w:r w:rsidRPr="00096EFE">
        <w:rPr>
          <w:sz w:val="20"/>
        </w:rPr>
        <w:t xml:space="preserve">темой кредитования, например ипотекой, то окажется, что вся </w:t>
      </w:r>
      <w:r w:rsidRPr="00096EFE">
        <w:rPr>
          <w:b/>
          <w:bCs/>
          <w:sz w:val="20"/>
        </w:rPr>
        <w:t>кр</w:t>
      </w:r>
      <w:r w:rsidRPr="00096EFE">
        <w:rPr>
          <w:b/>
          <w:bCs/>
          <w:sz w:val="20"/>
        </w:rPr>
        <w:t>е</w:t>
      </w:r>
      <w:r w:rsidRPr="00096EFE">
        <w:rPr>
          <w:b/>
          <w:bCs/>
          <w:sz w:val="20"/>
        </w:rPr>
        <w:t>дитно-финансовая система (КФС)</w:t>
      </w:r>
      <w:r w:rsidRPr="00096EFE">
        <w:rPr>
          <w:sz w:val="20"/>
        </w:rPr>
        <w:t>, основанная на выдаче де</w:t>
      </w:r>
      <w:r w:rsidRPr="00096EFE">
        <w:rPr>
          <w:sz w:val="20"/>
        </w:rPr>
        <w:softHyphen/>
        <w:t xml:space="preserve">нег под проценты (ростовщичество), </w:t>
      </w:r>
      <w:r w:rsidRPr="00096EFE">
        <w:rPr>
          <w:b/>
          <w:bCs/>
          <w:sz w:val="20"/>
        </w:rPr>
        <w:t>является подлинным х</w:t>
      </w:r>
      <w:r w:rsidRPr="00096EFE">
        <w:rPr>
          <w:b/>
          <w:bCs/>
          <w:sz w:val="20"/>
        </w:rPr>
        <w:t>о</w:t>
      </w:r>
      <w:r w:rsidRPr="00096EFE">
        <w:rPr>
          <w:b/>
          <w:bCs/>
          <w:sz w:val="20"/>
        </w:rPr>
        <w:t>зяи</w:t>
      </w:r>
      <w:r w:rsidRPr="00096EFE">
        <w:rPr>
          <w:b/>
          <w:bCs/>
          <w:sz w:val="20"/>
        </w:rPr>
        <w:softHyphen/>
        <w:t>ном</w:t>
      </w:r>
      <w:r w:rsidRPr="00096EFE">
        <w:rPr>
          <w:sz w:val="20"/>
        </w:rPr>
        <w:t xml:space="preserve"> всей так называемой </w:t>
      </w:r>
      <w:r w:rsidRPr="00096EFE">
        <w:rPr>
          <w:b/>
          <w:bCs/>
          <w:sz w:val="20"/>
        </w:rPr>
        <w:t>«собственности»</w:t>
      </w:r>
      <w:r w:rsidRPr="00096EFE">
        <w:rPr>
          <w:sz w:val="20"/>
        </w:rPr>
        <w:t>. Если сказать совсем точно, то в этом случае хозяевами собственности являются те, кому принадл</w:t>
      </w:r>
      <w:r w:rsidRPr="00096EFE">
        <w:rPr>
          <w:sz w:val="20"/>
        </w:rPr>
        <w:t>е</w:t>
      </w:r>
      <w:r w:rsidRPr="00096EFE">
        <w:rPr>
          <w:sz w:val="20"/>
        </w:rPr>
        <w:t>жит мировая кредитно-финансовая система А принадлежит она ко</w:t>
      </w:r>
      <w:r w:rsidRPr="00096EFE">
        <w:rPr>
          <w:sz w:val="20"/>
        </w:rPr>
        <w:t>р</w:t>
      </w:r>
      <w:r w:rsidRPr="00096EFE">
        <w:rPr>
          <w:sz w:val="20"/>
        </w:rPr>
        <w:t>порации западных еврейских банкиров-ростовщиков, хозяев ТНБ – транснациональных банков. Именно к ним, небольшой кучке «па</w:t>
      </w:r>
      <w:r w:rsidRPr="00096EFE">
        <w:rPr>
          <w:sz w:val="20"/>
        </w:rPr>
        <w:t>у</w:t>
      </w:r>
      <w:r w:rsidRPr="00096EFE">
        <w:rPr>
          <w:sz w:val="20"/>
        </w:rPr>
        <w:t>ков» стягиваются нити «паутины» от всех банков всех стран. По этим нитям к ним стекается информация о состоянии экономики той или иной страны. По этим же нитям выдается информация, позволя</w:t>
      </w:r>
      <w:r w:rsidRPr="00096EFE">
        <w:rPr>
          <w:sz w:val="20"/>
        </w:rPr>
        <w:softHyphen/>
        <w:t xml:space="preserve">ющая </w:t>
      </w:r>
      <w:r w:rsidRPr="00096EFE">
        <w:rPr>
          <w:b/>
          <w:bCs/>
          <w:sz w:val="20"/>
        </w:rPr>
        <w:t>управлять</w:t>
      </w:r>
      <w:r w:rsidRPr="00096EFE">
        <w:rPr>
          <w:sz w:val="20"/>
        </w:rPr>
        <w:t xml:space="preserve"> «экономиками» всех стран. Кроме того, эта миро</w:t>
      </w:r>
      <w:r w:rsidRPr="00096EFE">
        <w:rPr>
          <w:sz w:val="20"/>
        </w:rPr>
        <w:softHyphen/>
        <w:t>вая финансовая мафия присвоила себе регулирование курса (соо</w:t>
      </w:r>
      <w:r w:rsidRPr="00096EFE">
        <w:rPr>
          <w:sz w:val="20"/>
        </w:rPr>
        <w:t>т</w:t>
      </w:r>
      <w:r w:rsidRPr="00096EFE">
        <w:rPr>
          <w:sz w:val="20"/>
        </w:rPr>
        <w:t>но</w:t>
      </w:r>
      <w:r w:rsidRPr="00096EFE">
        <w:rPr>
          <w:sz w:val="20"/>
        </w:rPr>
        <w:softHyphen/>
        <w:t>шения) валют разных стран. (</w:t>
      </w:r>
      <w:r w:rsidRPr="00096EFE">
        <w:rPr>
          <w:i/>
          <w:iCs/>
          <w:sz w:val="20"/>
        </w:rPr>
        <w:t>«Курс доллара упал, курс доллара по</w:t>
      </w:r>
      <w:r w:rsidRPr="00096EFE">
        <w:rPr>
          <w:i/>
          <w:iCs/>
          <w:sz w:val="20"/>
        </w:rPr>
        <w:t>д</w:t>
      </w:r>
      <w:r w:rsidRPr="00096EFE">
        <w:rPr>
          <w:i/>
          <w:iCs/>
          <w:sz w:val="20"/>
        </w:rPr>
        <w:t>нялся…»</w:t>
      </w:r>
      <w:r w:rsidRPr="00096EFE">
        <w:rPr>
          <w:sz w:val="20"/>
        </w:rPr>
        <w:t xml:space="preserve">. Он сам что ли </w:t>
      </w:r>
      <w:r w:rsidRPr="00096EFE">
        <w:rPr>
          <w:i/>
          <w:iCs/>
          <w:sz w:val="20"/>
        </w:rPr>
        <w:t>«падает»</w:t>
      </w:r>
      <w:r w:rsidRPr="00096EFE">
        <w:rPr>
          <w:sz w:val="20"/>
        </w:rPr>
        <w:t xml:space="preserve"> и </w:t>
      </w:r>
      <w:r w:rsidRPr="00096EFE">
        <w:rPr>
          <w:i/>
          <w:iCs/>
          <w:sz w:val="20"/>
        </w:rPr>
        <w:t>«поднимается»</w:t>
      </w:r>
      <w:r w:rsidRPr="00096EFE">
        <w:rPr>
          <w:sz w:val="20"/>
        </w:rPr>
        <w:t>?) Для каж</w:t>
      </w:r>
      <w:r w:rsidRPr="00096EFE">
        <w:rPr>
          <w:sz w:val="20"/>
        </w:rPr>
        <w:softHyphen/>
        <w:t>дой страны и её народа у мировой фина</w:t>
      </w:r>
      <w:r w:rsidRPr="00096EFE">
        <w:rPr>
          <w:sz w:val="20"/>
        </w:rPr>
        <w:t>н</w:t>
      </w:r>
      <w:r w:rsidRPr="00096EFE">
        <w:rPr>
          <w:sz w:val="20"/>
        </w:rPr>
        <w:t>совой мафии есть своя зада</w:t>
      </w:r>
      <w:r w:rsidRPr="00096EFE">
        <w:rPr>
          <w:sz w:val="20"/>
        </w:rPr>
        <w:softHyphen/>
        <w:t>ча. Одна страна – курорт, другая – высокие технологии, третья – сырь</w:t>
      </w:r>
      <w:r w:rsidRPr="00096EFE">
        <w:rPr>
          <w:sz w:val="20"/>
        </w:rPr>
        <w:t>е</w:t>
      </w:r>
      <w:r w:rsidRPr="00096EFE">
        <w:rPr>
          <w:sz w:val="20"/>
        </w:rPr>
        <w:t>вая база и т.д… Вот по этой основной причине происходят «де</w:t>
      </w:r>
      <w:r w:rsidRPr="00096EFE">
        <w:rPr>
          <w:sz w:val="20"/>
        </w:rPr>
        <w:softHyphen/>
        <w:t>фолты» и «разраж</w:t>
      </w:r>
      <w:r w:rsidRPr="00096EFE">
        <w:rPr>
          <w:sz w:val="20"/>
        </w:rPr>
        <w:t>а</w:t>
      </w:r>
      <w:r w:rsidRPr="00096EFE">
        <w:rPr>
          <w:sz w:val="20"/>
        </w:rPr>
        <w:t>ются финансовые кризисы».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sz w:val="20"/>
        </w:rPr>
        <w:t>Получается, что хотя «по закону» собственность принадлежит вам (у вас бумага с печатью есть!), однако в моменты «экономических кризисов», «дефолтов» и т.п. приёмчиков, мировая мафия очень про</w:t>
      </w:r>
      <w:r w:rsidRPr="00096EFE">
        <w:rPr>
          <w:sz w:val="20"/>
        </w:rPr>
        <w:softHyphen/>
        <w:t>сто лишает вас вашей собственности. Отсюда «растут ноги» и «меж</w:t>
      </w:r>
      <w:r w:rsidRPr="00096EFE">
        <w:rPr>
          <w:sz w:val="20"/>
        </w:rPr>
        <w:softHyphen/>
        <w:t>дународных конфликтов», и войн, и терроризма, и алкоголизации, и нарк</w:t>
      </w:r>
      <w:r w:rsidRPr="00096EFE">
        <w:rPr>
          <w:sz w:val="20"/>
        </w:rPr>
        <w:t>о</w:t>
      </w:r>
      <w:r w:rsidRPr="00096EFE">
        <w:rPr>
          <w:sz w:val="20"/>
        </w:rPr>
        <w:t>мании.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sz w:val="20"/>
        </w:rPr>
        <w:t>Такая система была создана в глубокой древности, и она изложе</w:t>
      </w:r>
      <w:r w:rsidRPr="00096EFE">
        <w:rPr>
          <w:sz w:val="20"/>
        </w:rPr>
        <w:softHyphen/>
        <w:t>на в Библии.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sz w:val="20"/>
        </w:rPr>
        <w:t>Второзаконие: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i/>
          <w:iCs/>
          <w:sz w:val="20"/>
        </w:rPr>
        <w:t>4.1 Итак, Израиль, слушай постановления и законы, кото</w:t>
      </w:r>
      <w:r w:rsidRPr="00096EFE">
        <w:rPr>
          <w:i/>
          <w:iCs/>
          <w:sz w:val="20"/>
        </w:rPr>
        <w:softHyphen/>
        <w:t>рые я [с</w:t>
      </w:r>
      <w:r w:rsidRPr="00096EFE">
        <w:rPr>
          <w:i/>
          <w:iCs/>
          <w:sz w:val="20"/>
        </w:rPr>
        <w:t>е</w:t>
      </w:r>
      <w:r w:rsidRPr="00096EFE">
        <w:rPr>
          <w:i/>
          <w:iCs/>
          <w:sz w:val="20"/>
        </w:rPr>
        <w:t>годня] научаю вас исполнять, дабы вы были живы [и размнож</w:t>
      </w:r>
      <w:r w:rsidRPr="00096EFE">
        <w:rPr>
          <w:i/>
          <w:iCs/>
          <w:sz w:val="20"/>
        </w:rPr>
        <w:t>и</w:t>
      </w:r>
      <w:r w:rsidRPr="00096EFE">
        <w:rPr>
          <w:i/>
          <w:iCs/>
          <w:sz w:val="20"/>
        </w:rPr>
        <w:t>лись], и пошли и наследовали ту землю, которую Гос</w:t>
      </w:r>
      <w:r w:rsidRPr="00096EFE">
        <w:rPr>
          <w:i/>
          <w:iCs/>
          <w:sz w:val="20"/>
        </w:rPr>
        <w:softHyphen/>
        <w:t>подь, Бог отцов ваших, даёт вам [в наследие];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i/>
          <w:iCs/>
          <w:sz w:val="20"/>
        </w:rPr>
        <w:t xml:space="preserve">23.19 Не отдавай в рост </w:t>
      </w:r>
      <w:r w:rsidRPr="00096EFE">
        <w:rPr>
          <w:sz w:val="20"/>
        </w:rPr>
        <w:t xml:space="preserve">(т.е. под проценты) </w:t>
      </w:r>
      <w:r w:rsidRPr="00096EFE">
        <w:rPr>
          <w:i/>
          <w:iCs/>
          <w:sz w:val="20"/>
        </w:rPr>
        <w:t xml:space="preserve">брату твоему </w:t>
      </w:r>
      <w:r w:rsidRPr="00096EFE">
        <w:rPr>
          <w:sz w:val="20"/>
        </w:rPr>
        <w:t>(по конте</w:t>
      </w:r>
      <w:r w:rsidRPr="00096EFE">
        <w:rPr>
          <w:sz w:val="20"/>
        </w:rPr>
        <w:t>к</w:t>
      </w:r>
      <w:r w:rsidRPr="00096EFE">
        <w:rPr>
          <w:sz w:val="20"/>
        </w:rPr>
        <w:t xml:space="preserve">сту – иудею) </w:t>
      </w:r>
      <w:r w:rsidRPr="00096EFE">
        <w:rPr>
          <w:i/>
          <w:iCs/>
          <w:sz w:val="20"/>
        </w:rPr>
        <w:t>ни серебра, ни хлеба, ни чего-либо другого, что можно о</w:t>
      </w:r>
      <w:r w:rsidRPr="00096EFE">
        <w:rPr>
          <w:i/>
          <w:iCs/>
          <w:sz w:val="20"/>
        </w:rPr>
        <w:t>т</w:t>
      </w:r>
      <w:r w:rsidRPr="00096EFE">
        <w:rPr>
          <w:i/>
          <w:iCs/>
          <w:sz w:val="20"/>
        </w:rPr>
        <w:t>давать в рост;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i/>
          <w:iCs/>
          <w:sz w:val="20"/>
        </w:rPr>
        <w:t xml:space="preserve">23.20 </w:t>
      </w:r>
      <w:r w:rsidRPr="00096EFE">
        <w:rPr>
          <w:b/>
          <w:bCs/>
          <w:i/>
          <w:iCs/>
          <w:sz w:val="20"/>
        </w:rPr>
        <w:t>иноземцу</w:t>
      </w:r>
      <w:r w:rsidRPr="00096EFE">
        <w:rPr>
          <w:i/>
          <w:iCs/>
          <w:sz w:val="20"/>
        </w:rPr>
        <w:t xml:space="preserve"> </w:t>
      </w:r>
      <w:r w:rsidRPr="00096EFE">
        <w:rPr>
          <w:sz w:val="20"/>
        </w:rPr>
        <w:t xml:space="preserve">(т.е. не-иудею) </w:t>
      </w:r>
      <w:r w:rsidRPr="00096EFE">
        <w:rPr>
          <w:b/>
          <w:bCs/>
          <w:i/>
          <w:iCs/>
          <w:sz w:val="20"/>
        </w:rPr>
        <w:t>отдавай в рост, а брату тво</w:t>
      </w:r>
      <w:r w:rsidRPr="00096EFE">
        <w:rPr>
          <w:b/>
          <w:bCs/>
          <w:i/>
          <w:iCs/>
          <w:sz w:val="20"/>
        </w:rPr>
        <w:softHyphen/>
        <w:t>ему не отдавай в рост</w:t>
      </w:r>
      <w:r w:rsidRPr="00096EFE">
        <w:rPr>
          <w:i/>
          <w:iCs/>
          <w:sz w:val="20"/>
        </w:rPr>
        <w:t xml:space="preserve">, чтобы Господь Бог твой </w:t>
      </w:r>
      <w:r w:rsidRPr="00096EFE">
        <w:rPr>
          <w:sz w:val="20"/>
        </w:rPr>
        <w:t>(т.е. дьявол, если во с</w:t>
      </w:r>
      <w:r w:rsidRPr="00096EFE">
        <w:rPr>
          <w:sz w:val="20"/>
        </w:rPr>
        <w:t>о</w:t>
      </w:r>
      <w:r w:rsidRPr="00096EFE">
        <w:rPr>
          <w:sz w:val="20"/>
        </w:rPr>
        <w:t xml:space="preserve">вести смотреть на существо рекомендаций) </w:t>
      </w:r>
      <w:r w:rsidRPr="00096EFE">
        <w:rPr>
          <w:i/>
          <w:iCs/>
          <w:sz w:val="20"/>
        </w:rPr>
        <w:t>благословил тебя во всём, что делается руками твоими на земле, в которую ты идёшь, чтобы овладеть ею;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i/>
          <w:iCs/>
          <w:sz w:val="20"/>
        </w:rPr>
        <w:t xml:space="preserve">28.12 и будешь давать взаймы многим народам, а сам не будешь брать взаймы </w:t>
      </w:r>
      <w:r w:rsidRPr="00096EFE">
        <w:rPr>
          <w:b/>
          <w:bCs/>
          <w:i/>
          <w:iCs/>
          <w:sz w:val="20"/>
        </w:rPr>
        <w:t>[и б</w:t>
      </w:r>
      <w:r w:rsidRPr="00096EFE">
        <w:rPr>
          <w:b/>
          <w:bCs/>
          <w:i/>
          <w:iCs/>
          <w:sz w:val="20"/>
        </w:rPr>
        <w:t>у</w:t>
      </w:r>
      <w:r w:rsidRPr="00096EFE">
        <w:rPr>
          <w:b/>
          <w:bCs/>
          <w:i/>
          <w:iCs/>
          <w:sz w:val="20"/>
        </w:rPr>
        <w:t>дешь господствовать над многими народами, а они над тобою не будут госпо</w:t>
      </w:r>
      <w:r w:rsidRPr="00096EFE">
        <w:rPr>
          <w:b/>
          <w:bCs/>
          <w:i/>
          <w:iCs/>
          <w:sz w:val="20"/>
        </w:rPr>
        <w:t>д</w:t>
      </w:r>
      <w:r w:rsidRPr="00096EFE">
        <w:rPr>
          <w:b/>
          <w:bCs/>
          <w:i/>
          <w:iCs/>
          <w:sz w:val="20"/>
        </w:rPr>
        <w:t>ствовать]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b/>
          <w:bCs/>
          <w:i/>
          <w:iCs/>
          <w:sz w:val="20"/>
        </w:rPr>
        <w:t>Книга Пророка Исайи: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i/>
          <w:iCs/>
          <w:sz w:val="20"/>
        </w:rPr>
        <w:t xml:space="preserve">60.10 </w:t>
      </w:r>
      <w:r w:rsidRPr="00096EFE">
        <w:rPr>
          <w:b/>
          <w:bCs/>
          <w:i/>
          <w:iCs/>
          <w:sz w:val="20"/>
        </w:rPr>
        <w:t>Тогда сыновья иноземцев будут строить стены твои, и цари их – служить тебе;</w:t>
      </w:r>
      <w:r w:rsidRPr="00096EFE">
        <w:rPr>
          <w:i/>
          <w:iCs/>
          <w:sz w:val="20"/>
        </w:rPr>
        <w:t>…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i/>
          <w:iCs/>
          <w:sz w:val="20"/>
        </w:rPr>
        <w:t>60.11 И будут отверсты врата твои, не будут затворяться ни днем, ни ночью, чт</w:t>
      </w:r>
      <w:r w:rsidRPr="00096EFE">
        <w:rPr>
          <w:i/>
          <w:iCs/>
          <w:sz w:val="20"/>
        </w:rPr>
        <w:t>о</w:t>
      </w:r>
      <w:r w:rsidRPr="00096EFE">
        <w:rPr>
          <w:i/>
          <w:iCs/>
          <w:sz w:val="20"/>
        </w:rPr>
        <w:t>бы приносимо было к тебе достояние народов, и приводимы были цари их.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i/>
          <w:iCs/>
          <w:sz w:val="20"/>
        </w:rPr>
        <w:t xml:space="preserve">60.12 Ибо </w:t>
      </w:r>
      <w:r w:rsidRPr="00096EFE">
        <w:rPr>
          <w:b/>
          <w:bCs/>
          <w:i/>
          <w:iCs/>
          <w:sz w:val="20"/>
        </w:rPr>
        <w:t>народы и царства, которые не захотят служить тебе, погибнут и т</w:t>
      </w:r>
      <w:r w:rsidRPr="00096EFE">
        <w:rPr>
          <w:b/>
          <w:bCs/>
          <w:i/>
          <w:iCs/>
          <w:sz w:val="20"/>
        </w:rPr>
        <w:t>а</w:t>
      </w:r>
      <w:r w:rsidRPr="00096EFE">
        <w:rPr>
          <w:b/>
          <w:bCs/>
          <w:i/>
          <w:iCs/>
          <w:sz w:val="20"/>
        </w:rPr>
        <w:t>кие народы совершенно истребятся</w:t>
      </w:r>
      <w:r w:rsidRPr="00096EFE">
        <w:rPr>
          <w:i/>
          <w:iCs/>
          <w:sz w:val="20"/>
        </w:rPr>
        <w:t>.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sz w:val="20"/>
        </w:rPr>
        <w:t>Фактически сейчас, в почти завершённой глобализации челове</w:t>
      </w:r>
      <w:r w:rsidRPr="00096EFE">
        <w:rPr>
          <w:sz w:val="20"/>
        </w:rPr>
        <w:softHyphen/>
        <w:t>чества, через управл</w:t>
      </w:r>
      <w:r w:rsidRPr="00096EFE">
        <w:rPr>
          <w:sz w:val="20"/>
        </w:rPr>
        <w:t>е</w:t>
      </w:r>
      <w:r w:rsidRPr="00096EFE">
        <w:rPr>
          <w:sz w:val="20"/>
        </w:rPr>
        <w:t xml:space="preserve">ние мировой кредитно-финансовой системой, опутывая нитями своей паутины КФС всю планету, </w:t>
      </w:r>
      <w:r w:rsidRPr="00096EFE">
        <w:rPr>
          <w:b/>
          <w:bCs/>
          <w:sz w:val="20"/>
        </w:rPr>
        <w:t>мировая финан</w:t>
      </w:r>
      <w:r w:rsidRPr="00096EFE">
        <w:rPr>
          <w:b/>
          <w:bCs/>
          <w:sz w:val="20"/>
        </w:rPr>
        <w:softHyphen/>
        <w:t>совая мафия стала хозяином собственности всех стран и на</w:t>
      </w:r>
      <w:r w:rsidRPr="00096EFE">
        <w:rPr>
          <w:b/>
          <w:bCs/>
          <w:sz w:val="20"/>
        </w:rPr>
        <w:softHyphen/>
        <w:t>родов!</w:t>
      </w:r>
      <w:r w:rsidRPr="00096EFE">
        <w:rPr>
          <w:sz w:val="20"/>
        </w:rPr>
        <w:t xml:space="preserve"> Когда им необходимо, они в определённой стране разрешают частным со</w:t>
      </w:r>
      <w:r w:rsidRPr="00096EFE">
        <w:rPr>
          <w:sz w:val="20"/>
        </w:rPr>
        <w:t>б</w:t>
      </w:r>
      <w:r w:rsidRPr="00096EFE">
        <w:rPr>
          <w:sz w:val="20"/>
        </w:rPr>
        <w:t>ственникам обогащаться. Когда им необходимо, они в этой же стране устраивают «собственникам» «обрезание» через де</w:t>
      </w:r>
      <w:r w:rsidRPr="00096EFE">
        <w:rPr>
          <w:sz w:val="20"/>
        </w:rPr>
        <w:softHyphen/>
        <w:t>фолты, финансовые кризисы, войны, а то и просто физическое унич</w:t>
      </w:r>
      <w:r w:rsidRPr="00096EFE">
        <w:rPr>
          <w:sz w:val="20"/>
        </w:rPr>
        <w:softHyphen/>
        <w:t>тожение или тюремное заключение (Ходорковский). Но делает всё это ф</w:t>
      </w:r>
      <w:r w:rsidRPr="00096EFE">
        <w:rPr>
          <w:sz w:val="20"/>
        </w:rPr>
        <w:t>и</w:t>
      </w:r>
      <w:r w:rsidRPr="00096EFE">
        <w:rPr>
          <w:sz w:val="20"/>
        </w:rPr>
        <w:t>нансовая мафия не своими руками.</w:t>
      </w:r>
    </w:p>
    <w:p w:rsidR="00BB197C" w:rsidRPr="00096EFE" w:rsidRDefault="00BB197C" w:rsidP="00BB197C">
      <w:pPr>
        <w:pStyle w:val="3"/>
        <w:jc w:val="center"/>
      </w:pPr>
      <w:bookmarkStart w:id="59" w:name="_Toc279604269"/>
      <w:bookmarkStart w:id="60" w:name="_Toc279604614"/>
      <w:r w:rsidRPr="00096EFE">
        <w:t>Собственность отнимают «идеологически»</w:t>
      </w:r>
      <w:bookmarkEnd w:id="59"/>
      <w:bookmarkEnd w:id="60"/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sz w:val="20"/>
        </w:rPr>
        <w:t>Появился под Минусинском отец Виссарион. Создал свое рели</w:t>
      </w:r>
      <w:r w:rsidRPr="00096EFE">
        <w:rPr>
          <w:sz w:val="20"/>
        </w:rPr>
        <w:softHyphen/>
        <w:t>гиозное учение. (Ан</w:t>
      </w:r>
      <w:r w:rsidRPr="00096EFE">
        <w:rPr>
          <w:sz w:val="20"/>
        </w:rPr>
        <w:t>а</w:t>
      </w:r>
      <w:r w:rsidRPr="00096EFE">
        <w:rPr>
          <w:sz w:val="20"/>
        </w:rPr>
        <w:t>лиз его учения проводить не будем. Но если ко</w:t>
      </w:r>
      <w:r w:rsidRPr="00096EFE">
        <w:rPr>
          <w:sz w:val="20"/>
        </w:rPr>
        <w:softHyphen/>
        <w:t>ротко, то по «Виссариону» человечество сейчас гибнет, надо ух</w:t>
      </w:r>
      <w:r w:rsidRPr="00096EFE">
        <w:rPr>
          <w:sz w:val="20"/>
        </w:rPr>
        <w:t>о</w:t>
      </w:r>
      <w:r w:rsidRPr="00096EFE">
        <w:rPr>
          <w:sz w:val="20"/>
        </w:rPr>
        <w:t xml:space="preserve">дить в леса, когда все погибнут, выйти из леса и начать новую жизнь.) Так вот, те, которые «прониклись» «идеологией» </w:t>
      </w:r>
      <w:r w:rsidRPr="00096EFE">
        <w:rPr>
          <w:sz w:val="20"/>
        </w:rPr>
        <w:lastRenderedPageBreak/>
        <w:t>Виссариона, бросают всё нажитое в городах, продают квартиры и дома, авт</w:t>
      </w:r>
      <w:r w:rsidRPr="00096EFE">
        <w:rPr>
          <w:sz w:val="20"/>
        </w:rPr>
        <w:t>о</w:t>
      </w:r>
      <w:r w:rsidRPr="00096EFE">
        <w:rPr>
          <w:sz w:val="20"/>
        </w:rPr>
        <w:t>мобили, дачи, вещи, т.е. всю свою «собственность», и уходят в лес. Деньги от продажи, своей собственности отдают Виссариону «в о</w:t>
      </w:r>
      <w:r w:rsidRPr="00096EFE">
        <w:rPr>
          <w:sz w:val="20"/>
        </w:rPr>
        <w:t>б</w:t>
      </w:r>
      <w:r w:rsidRPr="00096EFE">
        <w:rPr>
          <w:sz w:val="20"/>
        </w:rPr>
        <w:t>щину».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sz w:val="20"/>
        </w:rPr>
        <w:t>Что получается? У людей была «собственность». Но когда умами людей завладела некая идея (идеология, религия, учение), то люди сами отказались от своей собственности и передали её в другие р</w:t>
      </w:r>
      <w:r w:rsidRPr="00096EFE">
        <w:rPr>
          <w:sz w:val="20"/>
        </w:rPr>
        <w:t>у</w:t>
      </w:r>
      <w:r w:rsidRPr="00096EFE">
        <w:rPr>
          <w:sz w:val="20"/>
        </w:rPr>
        <w:t xml:space="preserve">ки. Получается, что в этом случае </w:t>
      </w:r>
      <w:r w:rsidRPr="00096EFE">
        <w:rPr>
          <w:b/>
          <w:bCs/>
          <w:sz w:val="20"/>
        </w:rPr>
        <w:t>реальным хозяином соб</w:t>
      </w:r>
      <w:r w:rsidRPr="00096EFE">
        <w:rPr>
          <w:b/>
          <w:bCs/>
          <w:sz w:val="20"/>
        </w:rPr>
        <w:softHyphen/>
        <w:t>ственности является идея, идеология!</w:t>
      </w:r>
      <w:r w:rsidRPr="00096EFE">
        <w:rPr>
          <w:sz w:val="20"/>
        </w:rPr>
        <w:t xml:space="preserve"> Вернее тот, кто с помо</w:t>
      </w:r>
      <w:r w:rsidRPr="00096EFE">
        <w:rPr>
          <w:sz w:val="20"/>
        </w:rPr>
        <w:softHyphen/>
        <w:t>щью идеи овладевает умами людей. Вы наверняка знаете случаи, когда, увлёкшись каким-либо учением, л</w:t>
      </w:r>
      <w:r w:rsidRPr="00096EFE">
        <w:rPr>
          <w:sz w:val="20"/>
        </w:rPr>
        <w:t>ю</w:t>
      </w:r>
      <w:r w:rsidRPr="00096EFE">
        <w:rPr>
          <w:sz w:val="20"/>
        </w:rPr>
        <w:t>ди отказывались и от вина, и от наркотиков, отказывались от применения силы, от оружия (т.е. «идея» оказалась сильнее).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sz w:val="20"/>
        </w:rPr>
        <w:t>«Идеей» охмуряли предпринимателей попы, после чего эти пред</w:t>
      </w:r>
      <w:r w:rsidRPr="00096EFE">
        <w:rPr>
          <w:sz w:val="20"/>
        </w:rPr>
        <w:softHyphen/>
        <w:t>приниматели уход</w:t>
      </w:r>
      <w:r w:rsidRPr="00096EFE">
        <w:rPr>
          <w:sz w:val="20"/>
        </w:rPr>
        <w:t>и</w:t>
      </w:r>
      <w:r w:rsidRPr="00096EFE">
        <w:rPr>
          <w:sz w:val="20"/>
        </w:rPr>
        <w:t>ли в монахи, передавая «свою собственность» в собственность церкви. Помните, как в романе Ильфа и Петрова «Две</w:t>
      </w:r>
      <w:r w:rsidRPr="00096EFE">
        <w:rPr>
          <w:sz w:val="20"/>
        </w:rPr>
        <w:softHyphen/>
        <w:t>надцать стульев» ксендзы охмуряли водителя «Антилопы» Ко</w:t>
      </w:r>
      <w:r w:rsidRPr="00096EFE">
        <w:rPr>
          <w:sz w:val="20"/>
        </w:rPr>
        <w:t>з</w:t>
      </w:r>
      <w:r w:rsidRPr="00096EFE">
        <w:rPr>
          <w:sz w:val="20"/>
        </w:rPr>
        <w:t>леви</w:t>
      </w:r>
      <w:r w:rsidRPr="00096EFE">
        <w:rPr>
          <w:sz w:val="20"/>
        </w:rPr>
        <w:softHyphen/>
        <w:t>ча с целью заполучить водителя и его автомобиль. Спас Козл</w:t>
      </w:r>
      <w:r w:rsidRPr="00096EFE">
        <w:rPr>
          <w:sz w:val="20"/>
        </w:rPr>
        <w:t>е</w:t>
      </w:r>
      <w:r w:rsidRPr="00096EFE">
        <w:rPr>
          <w:sz w:val="20"/>
        </w:rPr>
        <w:t>вича Остап Бендер, так как ему самому были нужны автомобиль и води</w:t>
      </w:r>
      <w:r w:rsidRPr="00096EFE">
        <w:rPr>
          <w:sz w:val="20"/>
        </w:rPr>
        <w:softHyphen/>
        <w:t>тель. Так охмуряли «бог</w:t>
      </w:r>
      <w:r w:rsidRPr="00096EFE">
        <w:rPr>
          <w:sz w:val="20"/>
        </w:rPr>
        <w:t>а</w:t>
      </w:r>
      <w:r w:rsidRPr="00096EFE">
        <w:rPr>
          <w:sz w:val="20"/>
        </w:rPr>
        <w:t>теньких» и марксисты (пример Савва Мо</w:t>
      </w:r>
      <w:r w:rsidRPr="00096EFE">
        <w:rPr>
          <w:sz w:val="20"/>
        </w:rPr>
        <w:softHyphen/>
        <w:t>розов). Так, применяя «идею обогащения», охмуряют людей в кази</w:t>
      </w:r>
      <w:r w:rsidRPr="00096EFE">
        <w:rPr>
          <w:sz w:val="20"/>
        </w:rPr>
        <w:softHyphen/>
        <w:t>но, лотереях, залах игровых автоматов и прочих «охмурило</w:t>
      </w:r>
      <w:r w:rsidRPr="00096EFE">
        <w:rPr>
          <w:sz w:val="20"/>
        </w:rPr>
        <w:t>в</w:t>
      </w:r>
      <w:r w:rsidRPr="00096EFE">
        <w:rPr>
          <w:sz w:val="20"/>
        </w:rPr>
        <w:t>ках».</w:t>
      </w:r>
    </w:p>
    <w:p w:rsidR="00BB197C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  <w:lang w:val="uk-UA"/>
        </w:rPr>
      </w:pPr>
      <w:r w:rsidRPr="00096EFE">
        <w:rPr>
          <w:sz w:val="20"/>
        </w:rPr>
        <w:t xml:space="preserve">Что же получается? Оказывается, </w:t>
      </w:r>
      <w:r w:rsidRPr="00096EFE">
        <w:rPr>
          <w:b/>
          <w:bCs/>
          <w:sz w:val="20"/>
        </w:rPr>
        <w:t>идеи, идеологии, религии сильнее и денег, н на</w:t>
      </w:r>
      <w:r w:rsidRPr="00096EFE">
        <w:rPr>
          <w:b/>
          <w:bCs/>
          <w:sz w:val="20"/>
        </w:rPr>
        <w:t>р</w:t>
      </w:r>
      <w:r w:rsidRPr="00096EFE">
        <w:rPr>
          <w:b/>
          <w:bCs/>
          <w:sz w:val="20"/>
        </w:rPr>
        <w:t>котиков, и оружия!</w:t>
      </w:r>
      <w:r w:rsidRPr="00096EFE">
        <w:rPr>
          <w:sz w:val="20"/>
        </w:rPr>
        <w:t xml:space="preserve"> Получается, что в этом случае подлинными хозяевами собственности являются те, кто созда</w:t>
      </w:r>
      <w:r w:rsidRPr="00096EFE">
        <w:rPr>
          <w:sz w:val="20"/>
        </w:rPr>
        <w:softHyphen/>
        <w:t>ёт и внедряет в умы людей определённые идеологии, религии, техноло</w:t>
      </w:r>
      <w:r w:rsidRPr="00096EFE">
        <w:rPr>
          <w:sz w:val="20"/>
        </w:rPr>
        <w:softHyphen/>
        <w:t>гии. Это позволяет осуществлять революции, когда собственность пе</w:t>
      </w:r>
      <w:r w:rsidRPr="00096EFE">
        <w:rPr>
          <w:sz w:val="20"/>
        </w:rPr>
        <w:softHyphen/>
        <w:t>реходит от одних к другим. Это позволяет организовывать войны на «религиозной» или «идеол</w:t>
      </w:r>
      <w:r w:rsidRPr="00096EFE">
        <w:rPr>
          <w:sz w:val="20"/>
        </w:rPr>
        <w:t>о</w:t>
      </w:r>
      <w:r w:rsidRPr="00096EFE">
        <w:rPr>
          <w:sz w:val="20"/>
        </w:rPr>
        <w:t>гической» основе, что также решает «воп</w:t>
      </w:r>
      <w:r w:rsidRPr="00096EFE">
        <w:rPr>
          <w:sz w:val="20"/>
        </w:rPr>
        <w:softHyphen/>
        <w:t>росы собственности» в интересах организаторов войн и тера</w:t>
      </w:r>
      <w:r w:rsidRPr="00096EFE">
        <w:rPr>
          <w:sz w:val="20"/>
        </w:rPr>
        <w:t>к</w:t>
      </w:r>
      <w:r w:rsidRPr="00096EFE">
        <w:rPr>
          <w:sz w:val="20"/>
        </w:rPr>
        <w:t>тов.</w:t>
      </w:r>
    </w:p>
    <w:p w:rsidR="00BB197C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  <w:lang w:val="uk-UA"/>
        </w:rPr>
      </w:pPr>
    </w:p>
    <w:p w:rsidR="00BB197C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  <w:lang w:val="uk-UA"/>
        </w:rPr>
      </w:pPr>
    </w:p>
    <w:p w:rsidR="00BB197C" w:rsidRPr="00AD7716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  <w:lang w:val="uk-UA"/>
        </w:rPr>
      </w:pPr>
    </w:p>
    <w:p w:rsidR="00BB197C" w:rsidRPr="00096EFE" w:rsidRDefault="00BB197C" w:rsidP="00BB197C">
      <w:pPr>
        <w:pStyle w:val="3"/>
        <w:jc w:val="center"/>
      </w:pPr>
      <w:bookmarkStart w:id="61" w:name="_Toc279604270"/>
      <w:bookmarkStart w:id="62" w:name="_Toc279604615"/>
      <w:r w:rsidRPr="00096EFE">
        <w:t>Собственность отнимают «исторически»</w:t>
      </w:r>
      <w:bookmarkEnd w:id="61"/>
      <w:bookmarkEnd w:id="62"/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sz w:val="20"/>
        </w:rPr>
        <w:t>Был человек примерным членом КПСС, поклонником Карла Мар</w:t>
      </w:r>
      <w:r w:rsidRPr="00096EFE">
        <w:rPr>
          <w:sz w:val="20"/>
        </w:rPr>
        <w:softHyphen/>
        <w:t xml:space="preserve">кса и Розы Люксембург. К собственности относился равнодушно: </w:t>
      </w:r>
      <w:r w:rsidRPr="00096EFE">
        <w:rPr>
          <w:i/>
          <w:iCs/>
          <w:sz w:val="20"/>
        </w:rPr>
        <w:t>«Всё вокруг колхозное, всё вокруг моё»</w:t>
      </w:r>
      <w:r w:rsidRPr="00096EFE">
        <w:rPr>
          <w:sz w:val="20"/>
        </w:rPr>
        <w:t>.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sz w:val="20"/>
        </w:rPr>
        <w:t xml:space="preserve">Но после </w:t>
      </w:r>
      <w:smartTag w:uri="urn:schemas-microsoft-com:office:smarttags" w:element="metricconverter">
        <w:smartTagPr>
          <w:attr w:name="ProductID" w:val="1991 г"/>
        </w:smartTagPr>
        <w:r w:rsidRPr="00096EFE">
          <w:rPr>
            <w:sz w:val="20"/>
          </w:rPr>
          <w:t>1991 г</w:t>
        </w:r>
      </w:smartTag>
      <w:r w:rsidRPr="00096EFE">
        <w:rPr>
          <w:sz w:val="20"/>
        </w:rPr>
        <w:t>. стал читать книги по истории. И открыл для себя мир христианства. Узнал о русских святых, подвижниках, борьбе за учение И. Христа. Стал ходить по церквям, по монастырям, беседо</w:t>
      </w:r>
      <w:r w:rsidRPr="00096EFE">
        <w:rPr>
          <w:sz w:val="20"/>
        </w:rPr>
        <w:softHyphen/>
        <w:t>вать с монахами. То есть сменил «ориентацию» с ма</w:t>
      </w:r>
      <w:r w:rsidRPr="00096EFE">
        <w:rPr>
          <w:sz w:val="20"/>
        </w:rPr>
        <w:t>р</w:t>
      </w:r>
      <w:r w:rsidRPr="00096EFE">
        <w:rPr>
          <w:sz w:val="20"/>
        </w:rPr>
        <w:t>ксистской на христианскую. Стал «частным собственником», стал оказывать бла</w:t>
      </w:r>
      <w:r w:rsidRPr="00096EFE">
        <w:rPr>
          <w:sz w:val="20"/>
        </w:rPr>
        <w:softHyphen/>
        <w:t>готворительность бедным, стал помогать попам строить храмы.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sz w:val="20"/>
        </w:rPr>
        <w:t>Но вот попалась ему книга по истории, где рассказывается о Руси языческой, о том, как Русь крестили в христианство огнём и мечом, как уничтожали русских волхвов. Оказывается и письменность была на Руси до Кирилла и Мефодия, и культура была в</w:t>
      </w:r>
      <w:r w:rsidRPr="00096EFE">
        <w:rPr>
          <w:sz w:val="20"/>
        </w:rPr>
        <w:t>ы</w:t>
      </w:r>
      <w:r w:rsidRPr="00096EFE">
        <w:rPr>
          <w:sz w:val="20"/>
        </w:rPr>
        <w:t>сокой, и … Со</w:t>
      </w:r>
      <w:r w:rsidRPr="00096EFE">
        <w:rPr>
          <w:sz w:val="20"/>
        </w:rPr>
        <w:softHyphen/>
        <w:t>звал он тогда с себя нательный крест и стал язычником. Вновь сме</w:t>
      </w:r>
      <w:r w:rsidRPr="00096EFE">
        <w:rPr>
          <w:sz w:val="20"/>
        </w:rPr>
        <w:softHyphen/>
        <w:t>нил идеологическую ориентацию. Бросил всю свою «частную соб</w:t>
      </w:r>
      <w:r w:rsidRPr="00096EFE">
        <w:rPr>
          <w:sz w:val="20"/>
        </w:rPr>
        <w:softHyphen/>
        <w:t>ственность», ушёл в «арийско-ведическую общину» и стал сове</w:t>
      </w:r>
      <w:r w:rsidRPr="00096EFE">
        <w:rPr>
          <w:sz w:val="20"/>
        </w:rPr>
        <w:t>р</w:t>
      </w:r>
      <w:r w:rsidRPr="00096EFE">
        <w:rPr>
          <w:sz w:val="20"/>
        </w:rPr>
        <w:t>шать вместе со всеми языческие обряды, водить хороводы, прыгать че</w:t>
      </w:r>
      <w:r w:rsidRPr="00096EFE">
        <w:rPr>
          <w:sz w:val="20"/>
        </w:rPr>
        <w:softHyphen/>
        <w:t>рез костёр… И его «частная собственность» стала общи</w:t>
      </w:r>
      <w:r w:rsidRPr="00096EFE">
        <w:rPr>
          <w:sz w:val="20"/>
        </w:rPr>
        <w:t>н</w:t>
      </w:r>
      <w:r w:rsidRPr="00096EFE">
        <w:rPr>
          <w:sz w:val="20"/>
        </w:rPr>
        <w:t>ной.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sz w:val="20"/>
        </w:rPr>
        <w:t>Но вот попалась ему книга Фоменко и Носовского, где рассказы</w:t>
      </w:r>
      <w:r w:rsidRPr="00096EFE">
        <w:rPr>
          <w:sz w:val="20"/>
        </w:rPr>
        <w:softHyphen/>
        <w:t>вается, что и битвы на поле Куликовом не было, и вообще вся исто</w:t>
      </w:r>
      <w:r w:rsidRPr="00096EFE">
        <w:rPr>
          <w:sz w:val="20"/>
        </w:rPr>
        <w:softHyphen/>
        <w:t>рия совсем не такая, как нам говорят. Это окончательно добило на</w:t>
      </w:r>
      <w:r w:rsidRPr="00096EFE">
        <w:rPr>
          <w:sz w:val="20"/>
        </w:rPr>
        <w:softHyphen/>
        <w:t>шего героя. Плюнул он на всё. Ушёл из «ведической общины» в глу</w:t>
      </w:r>
      <w:r w:rsidRPr="00096EFE">
        <w:rPr>
          <w:sz w:val="20"/>
        </w:rPr>
        <w:softHyphen/>
        <w:t>хой запой. Теперь он бомжует. И кроме одежды «с чужого плеча» никакой собс</w:t>
      </w:r>
      <w:r w:rsidRPr="00096EFE">
        <w:rPr>
          <w:sz w:val="20"/>
        </w:rPr>
        <w:t>т</w:t>
      </w:r>
      <w:r w:rsidRPr="00096EFE">
        <w:rPr>
          <w:sz w:val="20"/>
        </w:rPr>
        <w:t>венностью не владеет.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sz w:val="20"/>
        </w:rPr>
        <w:t>Случай этот хотя и экстремальный, но реальный. На этом про</w:t>
      </w:r>
      <w:r w:rsidRPr="00096EFE">
        <w:rPr>
          <w:sz w:val="20"/>
        </w:rPr>
        <w:softHyphen/>
        <w:t>стом примере проще доходит довольно сложная вещь. Она заключа</w:t>
      </w:r>
      <w:r w:rsidRPr="00096EFE">
        <w:rPr>
          <w:sz w:val="20"/>
        </w:rPr>
        <w:softHyphen/>
        <w:t>ется вот в чём. Все мы живём в плену исторических мифов. То, «Русь коммунистическая», то «Русь христианская», то «Русь вед</w:t>
      </w:r>
      <w:r w:rsidRPr="00096EFE">
        <w:rPr>
          <w:sz w:val="20"/>
        </w:rPr>
        <w:t>и</w:t>
      </w:r>
      <w:r w:rsidRPr="00096EFE">
        <w:rPr>
          <w:sz w:val="20"/>
        </w:rPr>
        <w:t>ческая», то «лемурийская», то Арктида, то Атлантида … Такой вот не целос</w:t>
      </w:r>
      <w:r w:rsidRPr="00096EFE">
        <w:rPr>
          <w:sz w:val="20"/>
        </w:rPr>
        <w:softHyphen/>
        <w:t>тный, не непрерывный взгляд (в отличие от Ю.Д. Петухова) на эво</w:t>
      </w:r>
      <w:r w:rsidRPr="00096EFE">
        <w:rPr>
          <w:sz w:val="20"/>
        </w:rPr>
        <w:softHyphen/>
        <w:t>люционный процесс возни</w:t>
      </w:r>
      <w:r w:rsidRPr="00096EFE">
        <w:rPr>
          <w:sz w:val="20"/>
        </w:rPr>
        <w:t>к</w:t>
      </w:r>
      <w:r w:rsidRPr="00096EFE">
        <w:rPr>
          <w:sz w:val="20"/>
        </w:rPr>
        <w:t>новения и развития человечества, а ку</w:t>
      </w:r>
      <w:r w:rsidRPr="00096EFE">
        <w:rPr>
          <w:sz w:val="20"/>
        </w:rPr>
        <w:softHyphen/>
        <w:t xml:space="preserve">сочно-фрагментарный подход создаёт у людей </w:t>
      </w:r>
      <w:r w:rsidRPr="00096EFE">
        <w:rPr>
          <w:b/>
          <w:bCs/>
          <w:sz w:val="20"/>
        </w:rPr>
        <w:t>калейдоскоп исто</w:t>
      </w:r>
      <w:r w:rsidRPr="00096EFE">
        <w:rPr>
          <w:b/>
          <w:bCs/>
          <w:sz w:val="20"/>
        </w:rPr>
        <w:softHyphen/>
        <w:t>рических мифов</w:t>
      </w:r>
      <w:r w:rsidRPr="00096EFE">
        <w:rPr>
          <w:sz w:val="20"/>
        </w:rPr>
        <w:t>. На базе этих калейдоскопических исторических мифов с их героями, общественным устро</w:t>
      </w:r>
      <w:r w:rsidRPr="00096EFE">
        <w:rPr>
          <w:sz w:val="20"/>
        </w:rPr>
        <w:t>й</w:t>
      </w:r>
      <w:r w:rsidRPr="00096EFE">
        <w:rPr>
          <w:sz w:val="20"/>
        </w:rPr>
        <w:t>ством и жизненными иде</w:t>
      </w:r>
      <w:r w:rsidRPr="00096EFE">
        <w:rPr>
          <w:sz w:val="20"/>
        </w:rPr>
        <w:softHyphen/>
        <w:t xml:space="preserve">алами формируется определённый </w:t>
      </w:r>
      <w:r w:rsidRPr="00096EFE">
        <w:rPr>
          <w:b/>
          <w:bCs/>
          <w:sz w:val="20"/>
        </w:rPr>
        <w:t>калейдоскоп идей, идеологий, религий</w:t>
      </w:r>
      <w:r w:rsidRPr="00096EFE">
        <w:rPr>
          <w:sz w:val="20"/>
        </w:rPr>
        <w:t>, а через них идёт управление умами людей, что в свою оче</w:t>
      </w:r>
      <w:r w:rsidRPr="00096EFE">
        <w:rPr>
          <w:sz w:val="20"/>
        </w:rPr>
        <w:softHyphen/>
        <w:t xml:space="preserve">редь формирует у людей такое же </w:t>
      </w:r>
      <w:r w:rsidRPr="00096EFE">
        <w:rPr>
          <w:b/>
          <w:bCs/>
          <w:sz w:val="20"/>
        </w:rPr>
        <w:t>калейдоскопическое понима</w:t>
      </w:r>
      <w:r w:rsidRPr="00096EFE">
        <w:rPr>
          <w:b/>
          <w:bCs/>
          <w:sz w:val="20"/>
        </w:rPr>
        <w:softHyphen/>
        <w:t>ние</w:t>
      </w:r>
      <w:r w:rsidRPr="00096EFE">
        <w:rPr>
          <w:sz w:val="20"/>
        </w:rPr>
        <w:t xml:space="preserve"> основных жизнеопределяющих понятий «справедливости», «сча</w:t>
      </w:r>
      <w:r w:rsidRPr="00096EFE">
        <w:rPr>
          <w:sz w:val="20"/>
        </w:rPr>
        <w:softHyphen/>
        <w:t>стья», «смысла жизни» и т.д., в том числе и «собственности».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sz w:val="20"/>
        </w:rPr>
        <w:t>Я привёл пример воздействия исторических сведений (мифов, л</w:t>
      </w:r>
      <w:r w:rsidRPr="00096EFE">
        <w:rPr>
          <w:sz w:val="20"/>
        </w:rPr>
        <w:t>е</w:t>
      </w:r>
      <w:r w:rsidRPr="00096EFE">
        <w:rPr>
          <w:sz w:val="20"/>
        </w:rPr>
        <w:t>генд, «учебников» и т.п.) непосредственно на судьбу одного чело</w:t>
      </w:r>
      <w:r w:rsidRPr="00096EFE">
        <w:rPr>
          <w:sz w:val="20"/>
        </w:rPr>
        <w:softHyphen/>
        <w:t>века. И н</w:t>
      </w:r>
      <w:r w:rsidRPr="00096EFE">
        <w:rPr>
          <w:sz w:val="20"/>
        </w:rPr>
        <w:t>е</w:t>
      </w:r>
      <w:r w:rsidRPr="00096EFE">
        <w:rPr>
          <w:sz w:val="20"/>
        </w:rPr>
        <w:t xml:space="preserve">случайно сейчас в нашей стране не стихают споры о том, каким должны быть учебники по истории в школах и ВУЗах. Однако </w:t>
      </w:r>
      <w:r w:rsidRPr="00096EFE">
        <w:rPr>
          <w:b/>
          <w:bCs/>
          <w:sz w:val="20"/>
        </w:rPr>
        <w:t>через формир</w:t>
      </w:r>
      <w:r w:rsidRPr="00096EFE">
        <w:rPr>
          <w:b/>
          <w:bCs/>
          <w:sz w:val="20"/>
        </w:rPr>
        <w:t>о</w:t>
      </w:r>
      <w:r w:rsidRPr="00096EFE">
        <w:rPr>
          <w:b/>
          <w:bCs/>
          <w:sz w:val="20"/>
        </w:rPr>
        <w:t>вание исторических сведений можно осуществ</w:t>
      </w:r>
      <w:r w:rsidRPr="00096EFE">
        <w:rPr>
          <w:b/>
          <w:bCs/>
          <w:sz w:val="20"/>
        </w:rPr>
        <w:softHyphen/>
        <w:t>лять передел собственности в масштабах государства или ре</w:t>
      </w:r>
      <w:r w:rsidRPr="00096EFE">
        <w:rPr>
          <w:b/>
          <w:bCs/>
          <w:sz w:val="20"/>
        </w:rPr>
        <w:softHyphen/>
        <w:t>гиона планеты</w:t>
      </w:r>
      <w:r w:rsidRPr="00096EFE">
        <w:rPr>
          <w:sz w:val="20"/>
        </w:rPr>
        <w:t>. За прим</w:t>
      </w:r>
      <w:r w:rsidRPr="00096EFE">
        <w:rPr>
          <w:sz w:val="20"/>
        </w:rPr>
        <w:t>е</w:t>
      </w:r>
      <w:r w:rsidRPr="00096EFE">
        <w:rPr>
          <w:sz w:val="20"/>
        </w:rPr>
        <w:t>рами далеко ходить не надо. Так из Ка</w:t>
      </w:r>
      <w:r w:rsidRPr="00096EFE">
        <w:rPr>
          <w:sz w:val="20"/>
        </w:rPr>
        <w:softHyphen/>
        <w:t>захстана, государства, которого никогда не было, вытесняют русских людей, и они сами бросают свою собственность. То же касается и многих др</w:t>
      </w:r>
      <w:r w:rsidRPr="00096EFE">
        <w:rPr>
          <w:sz w:val="20"/>
        </w:rPr>
        <w:t>у</w:t>
      </w:r>
      <w:r w:rsidRPr="00096EFE">
        <w:rPr>
          <w:sz w:val="20"/>
        </w:rPr>
        <w:t>гих республик СССР, в которых сейчас сочиняются соот</w:t>
      </w:r>
      <w:r w:rsidRPr="00096EFE">
        <w:rPr>
          <w:sz w:val="20"/>
        </w:rPr>
        <w:softHyphen/>
        <w:t>ветствующие исторические мифы. А прит</w:t>
      </w:r>
      <w:r w:rsidRPr="00096EFE">
        <w:rPr>
          <w:sz w:val="20"/>
        </w:rPr>
        <w:t>я</w:t>
      </w:r>
      <w:r w:rsidRPr="00096EFE">
        <w:rPr>
          <w:sz w:val="20"/>
        </w:rPr>
        <w:t>зания Китая и Японии на российские территории? А скрытые притязания Германии и Польши на земли Калининградской области? Вот так живёт себе наш «соб</w:t>
      </w:r>
      <w:r w:rsidRPr="00096EFE">
        <w:rPr>
          <w:sz w:val="20"/>
        </w:rPr>
        <w:softHyphen/>
        <w:t xml:space="preserve">ственник» Иван на перечисленных территориях. А потом </w:t>
      </w:r>
      <w:r w:rsidRPr="00096EFE">
        <w:rPr>
          <w:i/>
          <w:iCs/>
          <w:sz w:val="20"/>
        </w:rPr>
        <w:t>«бах, трах!»</w:t>
      </w:r>
      <w:r w:rsidRPr="00096EFE">
        <w:rPr>
          <w:sz w:val="20"/>
        </w:rPr>
        <w:t xml:space="preserve">, землю </w:t>
      </w:r>
      <w:r w:rsidRPr="00096EFE">
        <w:rPr>
          <w:sz w:val="20"/>
        </w:rPr>
        <w:lastRenderedPageBreak/>
        <w:t>оккуп</w:t>
      </w:r>
      <w:r w:rsidRPr="00096EFE">
        <w:rPr>
          <w:sz w:val="20"/>
        </w:rPr>
        <w:t>и</w:t>
      </w:r>
      <w:r w:rsidRPr="00096EFE">
        <w:rPr>
          <w:sz w:val="20"/>
        </w:rPr>
        <w:t>ровали и его «законную» собственность ото</w:t>
      </w:r>
      <w:r w:rsidRPr="00096EFE">
        <w:rPr>
          <w:sz w:val="20"/>
        </w:rPr>
        <w:softHyphen/>
        <w:t>брали (как в Латвии бывшие до Великой Отечественной войны соб</w:t>
      </w:r>
      <w:r w:rsidRPr="00096EFE">
        <w:rPr>
          <w:sz w:val="20"/>
        </w:rPr>
        <w:softHyphen/>
        <w:t>ственники домов выгоняют нынешних жильцов на улицу)!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sz w:val="20"/>
        </w:rPr>
        <w:t xml:space="preserve">То есть исторические мифы позволяют развязывать войны и </w:t>
      </w:r>
      <w:r w:rsidRPr="00096EFE">
        <w:rPr>
          <w:b/>
          <w:bCs/>
          <w:sz w:val="20"/>
        </w:rPr>
        <w:t>от</w:t>
      </w:r>
      <w:r w:rsidRPr="00096EFE">
        <w:rPr>
          <w:b/>
          <w:bCs/>
          <w:sz w:val="20"/>
        </w:rPr>
        <w:softHyphen/>
        <w:t>бирать «собстве</w:t>
      </w:r>
      <w:r w:rsidRPr="00096EFE">
        <w:rPr>
          <w:b/>
          <w:bCs/>
          <w:sz w:val="20"/>
        </w:rPr>
        <w:t>н</w:t>
      </w:r>
      <w:r w:rsidRPr="00096EFE">
        <w:rPr>
          <w:b/>
          <w:bCs/>
          <w:sz w:val="20"/>
        </w:rPr>
        <w:t>ность» «на основании истории»</w:t>
      </w:r>
      <w:r w:rsidRPr="00096EFE">
        <w:rPr>
          <w:sz w:val="20"/>
        </w:rPr>
        <w:t>.</w:t>
      </w:r>
    </w:p>
    <w:p w:rsidR="00BB197C" w:rsidRPr="00096EFE" w:rsidRDefault="00BB197C" w:rsidP="00BB197C">
      <w:pPr>
        <w:pStyle w:val="3"/>
        <w:jc w:val="center"/>
      </w:pPr>
      <w:bookmarkStart w:id="63" w:name="_Toc279604271"/>
      <w:bookmarkStart w:id="64" w:name="_Toc279604616"/>
      <w:r w:rsidRPr="00096EFE">
        <w:t>Собственность отнимают «по научному»</w:t>
      </w:r>
      <w:bookmarkEnd w:id="63"/>
      <w:bookmarkEnd w:id="64"/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sz w:val="20"/>
        </w:rPr>
        <w:t>За счёт чего удаётся так оболванивать миллионы и миллиарды л</w:t>
      </w:r>
      <w:r w:rsidRPr="00096EFE">
        <w:rPr>
          <w:sz w:val="20"/>
        </w:rPr>
        <w:t>ю</w:t>
      </w:r>
      <w:r w:rsidRPr="00096EFE">
        <w:rPr>
          <w:sz w:val="20"/>
        </w:rPr>
        <w:t>дей, да ещё на протяжении многих столетий? Делается это очень просто. И «простота» эта была изобрет</w:t>
      </w:r>
      <w:r w:rsidRPr="00096EFE">
        <w:rPr>
          <w:sz w:val="20"/>
        </w:rPr>
        <w:t>е</w:t>
      </w:r>
      <w:r w:rsidRPr="00096EFE">
        <w:rPr>
          <w:sz w:val="20"/>
        </w:rPr>
        <w:t>на ещё в рабовладельческом обществе, где были рабы, надсмотрщики и рабовладельцы. Вся соб</w:t>
      </w:r>
      <w:r w:rsidRPr="00096EFE">
        <w:rPr>
          <w:sz w:val="20"/>
        </w:rPr>
        <w:softHyphen/>
        <w:t>ственность была в руках рабовладельцев. Чтобы приумножать свою собственность, рабовладельцам необходимо было, чтобы рабы тр</w:t>
      </w:r>
      <w:r w:rsidRPr="00096EFE">
        <w:rPr>
          <w:sz w:val="20"/>
        </w:rPr>
        <w:t>у</w:t>
      </w:r>
      <w:r w:rsidRPr="00096EFE">
        <w:rPr>
          <w:sz w:val="20"/>
        </w:rPr>
        <w:t>ди</w:t>
      </w:r>
      <w:r w:rsidRPr="00096EFE">
        <w:rPr>
          <w:sz w:val="20"/>
        </w:rPr>
        <w:softHyphen/>
        <w:t>лись хорошо, с энтузиа</w:t>
      </w:r>
      <w:r w:rsidRPr="00096EFE">
        <w:rPr>
          <w:sz w:val="20"/>
        </w:rPr>
        <w:t>з</w:t>
      </w:r>
      <w:r w:rsidRPr="00096EFE">
        <w:rPr>
          <w:sz w:val="20"/>
        </w:rPr>
        <w:t>мом. При этом и рабы, и надсмотрщики-управ</w:t>
      </w:r>
      <w:r w:rsidRPr="00096EFE">
        <w:rPr>
          <w:sz w:val="20"/>
        </w:rPr>
        <w:softHyphen/>
        <w:t>ленцы должны обладать определёнными знаниями, быть «компетент</w:t>
      </w:r>
      <w:r w:rsidRPr="00096EFE">
        <w:rPr>
          <w:sz w:val="20"/>
        </w:rPr>
        <w:softHyphen/>
        <w:t>ными». А рабы трудиться особо-то и не хотели. Кто хочет р</w:t>
      </w:r>
      <w:r w:rsidRPr="00096EFE">
        <w:rPr>
          <w:sz w:val="20"/>
        </w:rPr>
        <w:t>а</w:t>
      </w:r>
      <w:r w:rsidRPr="00096EFE">
        <w:rPr>
          <w:sz w:val="20"/>
        </w:rPr>
        <w:t>ботать задарма? Никто. Надсмотрщики тоже рвением не отличались. Хозяин платит – мне хорошо. То есть особого энтузиазма не было ни у одних, ни у других. Поэтому нужно было усовершенствовать р</w:t>
      </w:r>
      <w:r w:rsidRPr="00096EFE">
        <w:rPr>
          <w:sz w:val="20"/>
        </w:rPr>
        <w:t>а</w:t>
      </w:r>
      <w:r w:rsidRPr="00096EFE">
        <w:rPr>
          <w:sz w:val="20"/>
        </w:rPr>
        <w:t>бовладение, сделать его не явным, а скрытным, завуалированным. Всё это мы под</w:t>
      </w:r>
      <w:r w:rsidRPr="00096EFE">
        <w:rPr>
          <w:sz w:val="20"/>
        </w:rPr>
        <w:softHyphen/>
        <w:t>робно рассмотрели в главе 5. Здесь же коротко н</w:t>
      </w:r>
      <w:r w:rsidRPr="00096EFE">
        <w:rPr>
          <w:sz w:val="20"/>
        </w:rPr>
        <w:t>а</w:t>
      </w:r>
      <w:r w:rsidRPr="00096EFE">
        <w:rPr>
          <w:sz w:val="20"/>
        </w:rPr>
        <w:t>помню, что мы жи</w:t>
      </w:r>
      <w:r w:rsidRPr="00096EFE">
        <w:rPr>
          <w:sz w:val="20"/>
        </w:rPr>
        <w:softHyphen/>
        <w:t>вём всё в том же рабовладельческом строе, когда рабы даже не пони</w:t>
      </w:r>
      <w:r w:rsidRPr="00096EFE">
        <w:rPr>
          <w:sz w:val="20"/>
        </w:rPr>
        <w:softHyphen/>
        <w:t>жают, что они рабы! Более того, они гордятся своим рабством и бо</w:t>
      </w:r>
      <w:r w:rsidRPr="00096EFE">
        <w:rPr>
          <w:sz w:val="20"/>
        </w:rPr>
        <w:softHyphen/>
        <w:t>рются за свои «права человека»! За равенство! За свободу! За «част</w:t>
      </w:r>
      <w:r w:rsidRPr="00096EFE">
        <w:rPr>
          <w:sz w:val="20"/>
        </w:rPr>
        <w:softHyphen/>
        <w:t>ную» собственность! За «общественную» собстве</w:t>
      </w:r>
      <w:r w:rsidRPr="00096EFE">
        <w:rPr>
          <w:sz w:val="20"/>
        </w:rPr>
        <w:t>н</w:t>
      </w:r>
      <w:r w:rsidRPr="00096EFE">
        <w:rPr>
          <w:sz w:val="20"/>
        </w:rPr>
        <w:t>ность!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sz w:val="20"/>
        </w:rPr>
        <w:t>Такой рабовладельческий строй изображен на однодолларовой к</w:t>
      </w:r>
      <w:r w:rsidRPr="00096EFE">
        <w:rPr>
          <w:sz w:val="20"/>
        </w:rPr>
        <w:t>у</w:t>
      </w:r>
      <w:r w:rsidRPr="00096EFE">
        <w:rPr>
          <w:sz w:val="20"/>
        </w:rPr>
        <w:t>пюре. Пирамида из кирпичей, сложенных «каменщиками», а на вер</w:t>
      </w:r>
      <w:r w:rsidRPr="00096EFE">
        <w:rPr>
          <w:sz w:val="20"/>
        </w:rPr>
        <w:softHyphen/>
        <w:t>шине светится масонский глаз. Внизу надпись «NOVUS ORDO SECLORUM» – «мировой порядок навсегда». То есть, на с</w:t>
      </w:r>
      <w:r w:rsidRPr="00096EFE">
        <w:rPr>
          <w:sz w:val="20"/>
        </w:rPr>
        <w:t>а</w:t>
      </w:r>
      <w:r w:rsidRPr="00096EFE">
        <w:rPr>
          <w:sz w:val="20"/>
        </w:rPr>
        <w:t>мом вер</w:t>
      </w:r>
      <w:r w:rsidRPr="00096EFE">
        <w:rPr>
          <w:sz w:val="20"/>
        </w:rPr>
        <w:softHyphen/>
        <w:t xml:space="preserve">ху пирамиды – </w:t>
      </w:r>
      <w:r w:rsidRPr="00096EFE">
        <w:rPr>
          <w:b/>
          <w:bCs/>
          <w:sz w:val="20"/>
        </w:rPr>
        <w:t>рабовладельцы</w:t>
      </w:r>
      <w:r w:rsidRPr="00096EFE">
        <w:rPr>
          <w:sz w:val="20"/>
        </w:rPr>
        <w:t xml:space="preserve"> (собственники, хозяева), чуть ниже – </w:t>
      </w:r>
      <w:r w:rsidRPr="00096EFE">
        <w:rPr>
          <w:b/>
          <w:bCs/>
          <w:sz w:val="20"/>
        </w:rPr>
        <w:t>надсмотрщики</w:t>
      </w:r>
      <w:r w:rsidRPr="00096EFE">
        <w:rPr>
          <w:sz w:val="20"/>
        </w:rPr>
        <w:t xml:space="preserve"> (управленцы), внизу – </w:t>
      </w:r>
      <w:r w:rsidRPr="00096EFE">
        <w:rPr>
          <w:b/>
          <w:bCs/>
          <w:sz w:val="20"/>
        </w:rPr>
        <w:t>рабы</w:t>
      </w:r>
      <w:r w:rsidRPr="00096EFE">
        <w:rPr>
          <w:sz w:val="20"/>
        </w:rPr>
        <w:t xml:space="preserve"> (трудящиеся). Уде</w:t>
      </w:r>
      <w:r w:rsidRPr="00096EFE">
        <w:rPr>
          <w:sz w:val="20"/>
        </w:rPr>
        <w:t>р</w:t>
      </w:r>
      <w:r w:rsidRPr="00096EFE">
        <w:rPr>
          <w:sz w:val="20"/>
        </w:rPr>
        <w:t>жа</w:t>
      </w:r>
      <w:r w:rsidRPr="00096EFE">
        <w:rPr>
          <w:sz w:val="20"/>
        </w:rPr>
        <w:softHyphen/>
        <w:t>ние людей в повиновении достигается дозированной выдачей знаний в различные слои общества. Ведь рабы и управленцы дол</w:t>
      </w:r>
      <w:r w:rsidRPr="00096EFE">
        <w:rPr>
          <w:sz w:val="20"/>
        </w:rPr>
        <w:t>ж</w:t>
      </w:r>
      <w:r w:rsidRPr="00096EFE">
        <w:rPr>
          <w:sz w:val="20"/>
        </w:rPr>
        <w:t>ны хоро</w:t>
      </w:r>
      <w:r w:rsidRPr="00096EFE">
        <w:rPr>
          <w:sz w:val="20"/>
        </w:rPr>
        <w:softHyphen/>
        <w:t>шо работать и знать многие вещи. Но знать должны не все «вещи» полностью! Ведь если они будут знать полностью всё, то они могут рабовладельцев «кинуть», те станут им не нужны. Что д</w:t>
      </w:r>
      <w:r w:rsidRPr="00096EFE">
        <w:rPr>
          <w:sz w:val="20"/>
        </w:rPr>
        <w:t>е</w:t>
      </w:r>
      <w:r w:rsidRPr="00096EFE">
        <w:rPr>
          <w:sz w:val="20"/>
        </w:rPr>
        <w:t>лать? А надо давать им не все знания, а только те, которые нужны рабам и надсмотрщикам, чтобы они делали хорошо только что-то конкретное и нужное рабовладельцам. А всей полноты знания им не давать. Т.е. физик знает физику, а лирик знает лирику. Т</w:t>
      </w:r>
      <w:r w:rsidRPr="00096EFE">
        <w:rPr>
          <w:sz w:val="20"/>
        </w:rPr>
        <w:t>о</w:t>
      </w:r>
      <w:r w:rsidRPr="00096EFE">
        <w:rPr>
          <w:sz w:val="20"/>
        </w:rPr>
        <w:t>карь-раб, предпринима</w:t>
      </w:r>
      <w:r w:rsidRPr="00096EFE">
        <w:rPr>
          <w:sz w:val="20"/>
        </w:rPr>
        <w:softHyphen/>
        <w:t>тель-раб, учёный-раб, генерал-раб, «олигарх»-раб … Но каждый – раб на своём «достигнутом уровне».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sz w:val="20"/>
        </w:rPr>
        <w:t>Такая «штука» реализуется сейчас через систему дошкольного, школьн</w:t>
      </w:r>
      <w:r w:rsidRPr="00096EFE">
        <w:rPr>
          <w:sz w:val="20"/>
        </w:rPr>
        <w:t>о</w:t>
      </w:r>
      <w:r w:rsidRPr="00096EFE">
        <w:rPr>
          <w:sz w:val="20"/>
        </w:rPr>
        <w:t>го, высшего и академического образования. Людям не дают целостного знания, в первую очередь знания об управлении соц</w:t>
      </w:r>
      <w:r w:rsidRPr="00096EFE">
        <w:rPr>
          <w:sz w:val="20"/>
        </w:rPr>
        <w:t>и</w:t>
      </w:r>
      <w:r w:rsidRPr="00096EFE">
        <w:rPr>
          <w:sz w:val="20"/>
        </w:rPr>
        <w:t>альны</w:t>
      </w:r>
      <w:r w:rsidRPr="00096EFE">
        <w:rPr>
          <w:sz w:val="20"/>
        </w:rPr>
        <w:softHyphen/>
        <w:t xml:space="preserve">ми процессами. </w:t>
      </w:r>
      <w:r w:rsidRPr="00096EFE">
        <w:rPr>
          <w:b/>
          <w:bCs/>
          <w:sz w:val="20"/>
        </w:rPr>
        <w:t>Именно такая система образования позвол</w:t>
      </w:r>
      <w:r w:rsidRPr="00096EFE">
        <w:rPr>
          <w:b/>
          <w:bCs/>
          <w:sz w:val="20"/>
        </w:rPr>
        <w:t>я</w:t>
      </w:r>
      <w:r w:rsidRPr="00096EFE">
        <w:rPr>
          <w:b/>
          <w:bCs/>
          <w:sz w:val="20"/>
        </w:rPr>
        <w:t>ет в наше время мировой финансовой мафии («мировому заку</w:t>
      </w:r>
      <w:r w:rsidRPr="00096EFE">
        <w:rPr>
          <w:b/>
          <w:bCs/>
          <w:sz w:val="20"/>
        </w:rPr>
        <w:softHyphen/>
        <w:t>лисью») иметь в качестве своей собственности все недра Зем</w:t>
      </w:r>
      <w:r w:rsidRPr="00096EFE">
        <w:rPr>
          <w:b/>
          <w:bCs/>
          <w:sz w:val="20"/>
        </w:rPr>
        <w:softHyphen/>
        <w:t>ли, всю экономику планеты, все страны и народы.</w:t>
      </w:r>
    </w:p>
    <w:p w:rsidR="00BB197C" w:rsidRPr="00096EFE" w:rsidRDefault="00BB197C" w:rsidP="00BB197C">
      <w:pPr>
        <w:pStyle w:val="3"/>
        <w:jc w:val="center"/>
      </w:pPr>
      <w:bookmarkStart w:id="65" w:name="_Toc279604272"/>
      <w:bookmarkStart w:id="66" w:name="_Toc279604617"/>
      <w:r w:rsidRPr="00096EFE">
        <w:t>Шесть уровней управления собственностью</w:t>
      </w:r>
      <w:bookmarkEnd w:id="65"/>
      <w:bookmarkEnd w:id="66"/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sz w:val="20"/>
        </w:rPr>
        <w:t xml:space="preserve">Теперь должно быть понятно, как можно </w:t>
      </w:r>
      <w:r w:rsidRPr="00096EFE">
        <w:rPr>
          <w:b/>
          <w:bCs/>
          <w:sz w:val="20"/>
        </w:rPr>
        <w:t>в любой момент вре</w:t>
      </w:r>
      <w:r w:rsidRPr="00096EFE">
        <w:rPr>
          <w:b/>
          <w:bCs/>
          <w:sz w:val="20"/>
        </w:rPr>
        <w:softHyphen/>
        <w:t>мени отобрать вашу «собственность»</w:t>
      </w:r>
      <w:r w:rsidRPr="00096EFE">
        <w:rPr>
          <w:sz w:val="20"/>
        </w:rPr>
        <w:t>.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b/>
          <w:bCs/>
          <w:sz w:val="20"/>
        </w:rPr>
        <w:t>6. Отобрать силой</w:t>
      </w:r>
      <w:r w:rsidRPr="00096EFE">
        <w:rPr>
          <w:sz w:val="20"/>
        </w:rPr>
        <w:t>.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b/>
          <w:bCs/>
          <w:sz w:val="20"/>
        </w:rPr>
        <w:t>5. Обобрать, споив</w:t>
      </w:r>
      <w:r w:rsidRPr="00096EFE">
        <w:rPr>
          <w:sz w:val="20"/>
        </w:rPr>
        <w:t xml:space="preserve"> «собственника» или посадив его на иглу.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b/>
          <w:bCs/>
          <w:sz w:val="20"/>
        </w:rPr>
        <w:t>4. Ограбить с помощью кредитно-финансовой системы</w:t>
      </w:r>
      <w:r w:rsidRPr="00096EFE">
        <w:rPr>
          <w:sz w:val="20"/>
        </w:rPr>
        <w:t xml:space="preserve"> через крушение курса в</w:t>
      </w:r>
      <w:r w:rsidRPr="00096EFE">
        <w:rPr>
          <w:sz w:val="20"/>
        </w:rPr>
        <w:t>а</w:t>
      </w:r>
      <w:r w:rsidRPr="00096EFE">
        <w:rPr>
          <w:sz w:val="20"/>
        </w:rPr>
        <w:t>лют, организации дефолта и т.п.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b/>
          <w:bCs/>
          <w:sz w:val="20"/>
        </w:rPr>
        <w:t>3. Обобрать с помощью религиозных культов, верований, технол</w:t>
      </w:r>
      <w:r w:rsidRPr="00096EFE">
        <w:rPr>
          <w:b/>
          <w:bCs/>
          <w:sz w:val="20"/>
        </w:rPr>
        <w:t>о</w:t>
      </w:r>
      <w:r w:rsidRPr="00096EFE">
        <w:rPr>
          <w:b/>
          <w:bCs/>
          <w:sz w:val="20"/>
        </w:rPr>
        <w:t>гий, лотерей и «игр» в казино, наконец революцией</w:t>
      </w:r>
      <w:r w:rsidRPr="00096EFE">
        <w:rPr>
          <w:sz w:val="20"/>
        </w:rPr>
        <w:t>.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sz w:val="20"/>
        </w:rPr>
        <w:t>И вся эта система грабежа и передачи «собственности» из одних рук в другие: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b/>
          <w:bCs/>
          <w:sz w:val="20"/>
        </w:rPr>
        <w:t>2. поддерживается историческими мифами</w:t>
      </w:r>
      <w:r w:rsidRPr="00096EFE">
        <w:rPr>
          <w:sz w:val="20"/>
        </w:rPr>
        <w:t>, различными тракто</w:t>
      </w:r>
      <w:r w:rsidRPr="00096EFE">
        <w:rPr>
          <w:sz w:val="20"/>
        </w:rPr>
        <w:t>в</w:t>
      </w:r>
      <w:r w:rsidRPr="00096EFE">
        <w:rPr>
          <w:sz w:val="20"/>
        </w:rPr>
        <w:t>ками исторических событий и личностей,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b/>
          <w:bCs/>
          <w:sz w:val="20"/>
        </w:rPr>
        <w:t>1.</w:t>
      </w:r>
      <w:r w:rsidRPr="00096EFE">
        <w:rPr>
          <w:sz w:val="20"/>
        </w:rPr>
        <w:t xml:space="preserve"> а также </w:t>
      </w:r>
      <w:r w:rsidRPr="00096EFE">
        <w:rPr>
          <w:b/>
          <w:bCs/>
          <w:sz w:val="20"/>
        </w:rPr>
        <w:t>всей системой образования</w:t>
      </w:r>
      <w:r w:rsidRPr="00096EFE">
        <w:rPr>
          <w:sz w:val="20"/>
        </w:rPr>
        <w:t>, не дающей людям с самого де</w:t>
      </w:r>
      <w:r w:rsidRPr="00096EFE">
        <w:rPr>
          <w:sz w:val="20"/>
        </w:rPr>
        <w:t>т</w:t>
      </w:r>
      <w:r w:rsidRPr="00096EFE">
        <w:rPr>
          <w:sz w:val="20"/>
        </w:rPr>
        <w:t>ского возраста всей полноты мировоззренческих знаний и знаний об управлении.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sz w:val="20"/>
        </w:rPr>
        <w:t xml:space="preserve">Ранее мы с вами уже рассмотрели приоритеты обобщённых средств управления людьми. Именно этими средствами пользуется мировая мафия для управления всеми общественными процессами, </w:t>
      </w:r>
      <w:r w:rsidRPr="00096EFE">
        <w:rPr>
          <w:b/>
          <w:bCs/>
          <w:sz w:val="20"/>
        </w:rPr>
        <w:t>в том числе и процессом управления собственностью</w:t>
      </w:r>
      <w:r w:rsidRPr="00096EFE">
        <w:rPr>
          <w:sz w:val="20"/>
        </w:rPr>
        <w:t>. По уров</w:t>
      </w:r>
      <w:r w:rsidRPr="00096EFE">
        <w:rPr>
          <w:sz w:val="20"/>
        </w:rPr>
        <w:softHyphen/>
        <w:t>ням мощности возде</w:t>
      </w:r>
      <w:r w:rsidRPr="00096EFE">
        <w:rPr>
          <w:sz w:val="20"/>
        </w:rPr>
        <w:t>й</w:t>
      </w:r>
      <w:r w:rsidRPr="00096EFE">
        <w:rPr>
          <w:sz w:val="20"/>
        </w:rPr>
        <w:t>ствия эти приоритеты расположены так: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b/>
          <w:bCs/>
          <w:sz w:val="20"/>
        </w:rPr>
        <w:t>1. Владение методологией и знаниями об управлении.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b/>
          <w:bCs/>
          <w:sz w:val="20"/>
        </w:rPr>
        <w:t>2. Хронология, история.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b/>
          <w:bCs/>
          <w:sz w:val="20"/>
        </w:rPr>
        <w:t>3. Идеологии, религии, технологии.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b/>
          <w:bCs/>
          <w:sz w:val="20"/>
        </w:rPr>
        <w:t>4. Деньги, кредитно-финансовая система.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b/>
          <w:bCs/>
          <w:sz w:val="20"/>
        </w:rPr>
        <w:t>5. Геноцид, наркотики, алкоголь. И наоборот – здоровый образ жи</w:t>
      </w:r>
      <w:r w:rsidRPr="00096EFE">
        <w:rPr>
          <w:b/>
          <w:bCs/>
          <w:sz w:val="20"/>
        </w:rPr>
        <w:t>з</w:t>
      </w:r>
      <w:r w:rsidRPr="00096EFE">
        <w:rPr>
          <w:b/>
          <w:bCs/>
          <w:sz w:val="20"/>
        </w:rPr>
        <w:t>ни.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b/>
          <w:bCs/>
          <w:sz w:val="20"/>
        </w:rPr>
        <w:t>6. Оружие, сила.</w:t>
      </w:r>
    </w:p>
    <w:p w:rsidR="00BB197C" w:rsidRPr="00096EFE" w:rsidRDefault="00BB197C" w:rsidP="00BB197C">
      <w:pPr>
        <w:pStyle w:val="3"/>
        <w:jc w:val="center"/>
      </w:pPr>
      <w:bookmarkStart w:id="67" w:name="_Toc279604273"/>
      <w:bookmarkStart w:id="68" w:name="_Toc279604618"/>
      <w:r w:rsidRPr="00096EFE">
        <w:lastRenderedPageBreak/>
        <w:t>Собственность – право управления</w:t>
      </w:r>
      <w:bookmarkEnd w:id="67"/>
      <w:bookmarkEnd w:id="68"/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sz w:val="20"/>
        </w:rPr>
        <w:t xml:space="preserve">Из всего изложенного очевиден вывод: </w:t>
      </w:r>
      <w:r w:rsidRPr="00096EFE">
        <w:rPr>
          <w:b/>
          <w:bCs/>
          <w:sz w:val="20"/>
        </w:rPr>
        <w:t>собственность – это пра</w:t>
      </w:r>
      <w:r w:rsidRPr="00096EFE">
        <w:rPr>
          <w:b/>
          <w:bCs/>
          <w:sz w:val="20"/>
        </w:rPr>
        <w:softHyphen/>
        <w:t>во управления</w:t>
      </w:r>
      <w:r w:rsidRPr="00096EFE">
        <w:rPr>
          <w:sz w:val="20"/>
        </w:rPr>
        <w:t>. П</w:t>
      </w:r>
      <w:r w:rsidRPr="00096EFE">
        <w:rPr>
          <w:sz w:val="20"/>
        </w:rPr>
        <w:t>о</w:t>
      </w:r>
      <w:r w:rsidRPr="00096EFE">
        <w:rPr>
          <w:sz w:val="20"/>
        </w:rPr>
        <w:t>смотрите на схему управления народным хозяй</w:t>
      </w:r>
      <w:r w:rsidRPr="00096EFE">
        <w:rPr>
          <w:sz w:val="20"/>
        </w:rPr>
        <w:softHyphen/>
        <w:t>ством в разделе «План и рынок, тайна двух экономик» (рис. 14-5). Вспо</w:t>
      </w:r>
      <w:r w:rsidRPr="00096EFE">
        <w:rPr>
          <w:sz w:val="20"/>
        </w:rPr>
        <w:t>м</w:t>
      </w:r>
      <w:r w:rsidRPr="00096EFE">
        <w:rPr>
          <w:sz w:val="20"/>
        </w:rPr>
        <w:t xml:space="preserve">ните: объект управления, субъект, управляющее воздействие … </w:t>
      </w:r>
      <w:r w:rsidRPr="00096EFE">
        <w:rPr>
          <w:b/>
          <w:bCs/>
          <w:sz w:val="20"/>
        </w:rPr>
        <w:t>С</w:t>
      </w:r>
      <w:r w:rsidRPr="00096EFE">
        <w:rPr>
          <w:b/>
          <w:bCs/>
          <w:sz w:val="20"/>
        </w:rPr>
        <w:t>о</w:t>
      </w:r>
      <w:r w:rsidRPr="00096EFE">
        <w:rPr>
          <w:b/>
          <w:bCs/>
          <w:sz w:val="20"/>
        </w:rPr>
        <w:t>держанием</w:t>
      </w:r>
      <w:r w:rsidRPr="00096EFE">
        <w:rPr>
          <w:sz w:val="20"/>
        </w:rPr>
        <w:t xml:space="preserve"> «прав собственности» на средства производства являе</w:t>
      </w:r>
      <w:r w:rsidRPr="00096EFE">
        <w:rPr>
          <w:sz w:val="20"/>
        </w:rPr>
        <w:t>т</w:t>
      </w:r>
      <w:r w:rsidRPr="00096EFE">
        <w:rPr>
          <w:sz w:val="20"/>
        </w:rPr>
        <w:t>ся: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sz w:val="20"/>
        </w:rPr>
        <w:t>– </w:t>
      </w:r>
      <w:r w:rsidRPr="00096EFE">
        <w:rPr>
          <w:b/>
          <w:bCs/>
          <w:sz w:val="20"/>
        </w:rPr>
        <w:t>управление производством продукции и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sz w:val="20"/>
        </w:rPr>
        <w:t>– </w:t>
      </w:r>
      <w:r w:rsidRPr="00096EFE">
        <w:rPr>
          <w:b/>
          <w:bCs/>
          <w:sz w:val="20"/>
        </w:rPr>
        <w:t>управление продуктообменом</w:t>
      </w:r>
      <w:r w:rsidRPr="00096EFE">
        <w:rPr>
          <w:sz w:val="20"/>
        </w:rPr>
        <w:t>.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sz w:val="20"/>
        </w:rPr>
        <w:t xml:space="preserve">А кто осуществляет такое управление? Токарь? Пекарь? Нет. </w:t>
      </w:r>
      <w:r w:rsidRPr="00096EFE">
        <w:rPr>
          <w:b/>
          <w:bCs/>
          <w:sz w:val="20"/>
        </w:rPr>
        <w:t>Управление осущест</w:t>
      </w:r>
      <w:r w:rsidRPr="00096EFE">
        <w:rPr>
          <w:b/>
          <w:bCs/>
          <w:sz w:val="20"/>
        </w:rPr>
        <w:t>в</w:t>
      </w:r>
      <w:r w:rsidRPr="00096EFE">
        <w:rPr>
          <w:b/>
          <w:bCs/>
          <w:sz w:val="20"/>
        </w:rPr>
        <w:t>ляют управленцы – руководители раз</w:t>
      </w:r>
      <w:r w:rsidRPr="00096EFE">
        <w:rPr>
          <w:b/>
          <w:bCs/>
          <w:sz w:val="20"/>
        </w:rPr>
        <w:softHyphen/>
        <w:t>ных уровней.</w:t>
      </w:r>
      <w:r w:rsidRPr="00096EFE">
        <w:rPr>
          <w:sz w:val="20"/>
        </w:rPr>
        <w:t xml:space="preserve"> И в обществе есть иерархия управления (кто глав</w:t>
      </w:r>
      <w:r w:rsidRPr="00096EFE">
        <w:rPr>
          <w:sz w:val="20"/>
        </w:rPr>
        <w:softHyphen/>
        <w:t>нее). Н</w:t>
      </w:r>
      <w:r w:rsidRPr="00096EFE">
        <w:rPr>
          <w:sz w:val="20"/>
        </w:rPr>
        <w:t>а</w:t>
      </w:r>
      <w:r w:rsidRPr="00096EFE">
        <w:rPr>
          <w:sz w:val="20"/>
        </w:rPr>
        <w:t>чальник цеха подчинён директору завода, директор.– мини</w:t>
      </w:r>
      <w:r w:rsidRPr="00096EFE">
        <w:rPr>
          <w:sz w:val="20"/>
        </w:rPr>
        <w:softHyphen/>
        <w:t>стру, м</w:t>
      </w:r>
      <w:r w:rsidRPr="00096EFE">
        <w:rPr>
          <w:sz w:val="20"/>
        </w:rPr>
        <w:t>и</w:t>
      </w:r>
      <w:r w:rsidRPr="00096EFE">
        <w:rPr>
          <w:sz w:val="20"/>
        </w:rPr>
        <w:t>нистр – правительству страны, правительство страны – ми</w:t>
      </w:r>
      <w:r w:rsidRPr="00096EFE">
        <w:rPr>
          <w:sz w:val="20"/>
        </w:rPr>
        <w:softHyphen/>
        <w:t>ровой кредитно-финансовой системе (КФС), а та полностью в руках мир</w:t>
      </w:r>
      <w:r w:rsidRPr="00096EFE">
        <w:rPr>
          <w:sz w:val="20"/>
        </w:rPr>
        <w:t>о</w:t>
      </w:r>
      <w:r w:rsidRPr="00096EFE">
        <w:rPr>
          <w:sz w:val="20"/>
        </w:rPr>
        <w:t>вой финансовой мафии. Правда, надо понять, что последние степени подчинения не узаконенные, не явные, а косвенные, вы</w:t>
      </w:r>
      <w:r w:rsidRPr="00096EFE">
        <w:rPr>
          <w:sz w:val="20"/>
        </w:rPr>
        <w:softHyphen/>
        <w:t>нужденные (по ДОТУ – бесструктурные, а бесструктурный способ управления мы рассмотрели ранее). Но эта «вынужденность» под</w:t>
      </w:r>
      <w:r w:rsidRPr="00096EFE">
        <w:rPr>
          <w:sz w:val="20"/>
        </w:rPr>
        <w:softHyphen/>
        <w:t>час сильнее силы пр</w:t>
      </w:r>
      <w:r w:rsidRPr="00096EFE">
        <w:rPr>
          <w:sz w:val="20"/>
        </w:rPr>
        <w:t>и</w:t>
      </w:r>
      <w:r w:rsidRPr="00096EFE">
        <w:rPr>
          <w:sz w:val="20"/>
        </w:rPr>
        <w:t>каза начальника.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sz w:val="20"/>
        </w:rPr>
        <w:t>Управление производством продукции и продуктообменом можно ос</w:t>
      </w:r>
      <w:r w:rsidRPr="00096EFE">
        <w:rPr>
          <w:sz w:val="20"/>
        </w:rPr>
        <w:t>у</w:t>
      </w:r>
      <w:r w:rsidRPr="00096EFE">
        <w:rPr>
          <w:sz w:val="20"/>
        </w:rPr>
        <w:t xml:space="preserve">ществлять как </w:t>
      </w:r>
      <w:r w:rsidRPr="00096EFE">
        <w:rPr>
          <w:b/>
          <w:bCs/>
          <w:sz w:val="20"/>
        </w:rPr>
        <w:t>непосредственно</w:t>
      </w:r>
      <w:r w:rsidRPr="00096EFE">
        <w:rPr>
          <w:sz w:val="20"/>
        </w:rPr>
        <w:t xml:space="preserve">, так и через </w:t>
      </w:r>
      <w:r w:rsidRPr="00096EFE">
        <w:rPr>
          <w:b/>
          <w:bCs/>
          <w:sz w:val="20"/>
        </w:rPr>
        <w:t>доверенных лиц</w:t>
      </w:r>
      <w:r w:rsidRPr="00096EFE">
        <w:rPr>
          <w:sz w:val="20"/>
        </w:rPr>
        <w:t>.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sz w:val="20"/>
        </w:rPr>
        <w:t>Из всего этого следует, что: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sz w:val="20"/>
        </w:rPr>
        <w:t>– </w:t>
      </w:r>
      <w:r w:rsidRPr="00096EFE">
        <w:rPr>
          <w:b/>
          <w:bCs/>
          <w:sz w:val="20"/>
        </w:rPr>
        <w:t>В широком смысле</w:t>
      </w:r>
      <w:r w:rsidRPr="00096EFE">
        <w:rPr>
          <w:sz w:val="20"/>
        </w:rPr>
        <w:t xml:space="preserve"> «право собственности на средства произ</w:t>
      </w:r>
      <w:r w:rsidRPr="00096EFE">
        <w:rPr>
          <w:sz w:val="20"/>
        </w:rPr>
        <w:softHyphen/>
        <w:t xml:space="preserve">водства» в пределах всего общества – это </w:t>
      </w:r>
      <w:r w:rsidRPr="00096EFE">
        <w:rPr>
          <w:b/>
          <w:bCs/>
          <w:sz w:val="20"/>
        </w:rPr>
        <w:t>власть надгосударствен</w:t>
      </w:r>
      <w:r w:rsidRPr="00096EFE">
        <w:rPr>
          <w:b/>
          <w:bCs/>
          <w:sz w:val="20"/>
        </w:rPr>
        <w:softHyphen/>
        <w:t>ной мафии</w:t>
      </w:r>
      <w:r w:rsidRPr="00096EFE">
        <w:rPr>
          <w:sz w:val="20"/>
        </w:rPr>
        <w:t xml:space="preserve"> («мировое закулисье», «силы Запада», «мировое прави</w:t>
      </w:r>
      <w:r w:rsidRPr="00096EFE">
        <w:rPr>
          <w:sz w:val="20"/>
        </w:rPr>
        <w:softHyphen/>
        <w:t>тельство»). Т.е. странами и народами на Земле управляет мафия. Но мафия эта «культу</w:t>
      </w:r>
      <w:r w:rsidRPr="00096EFE">
        <w:rPr>
          <w:sz w:val="20"/>
        </w:rPr>
        <w:t>р</w:t>
      </w:r>
      <w:r w:rsidRPr="00096EFE">
        <w:rPr>
          <w:sz w:val="20"/>
        </w:rPr>
        <w:t>ная». Способы управления – это 6 приоритетов. И самые «ходовые» способы – экономические, идеологические, р</w:t>
      </w:r>
      <w:r w:rsidRPr="00096EFE">
        <w:rPr>
          <w:sz w:val="20"/>
        </w:rPr>
        <w:t>е</w:t>
      </w:r>
      <w:r w:rsidRPr="00096EFE">
        <w:rPr>
          <w:sz w:val="20"/>
        </w:rPr>
        <w:t>ли</w:t>
      </w:r>
      <w:r w:rsidRPr="00096EFE">
        <w:rPr>
          <w:sz w:val="20"/>
        </w:rPr>
        <w:softHyphen/>
        <w:t>гиозные. А крайняя мера – война, террор.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sz w:val="20"/>
        </w:rPr>
        <w:t>– </w:t>
      </w:r>
      <w:r w:rsidRPr="00096EFE">
        <w:rPr>
          <w:b/>
          <w:bCs/>
          <w:sz w:val="20"/>
        </w:rPr>
        <w:t>В узком смысле</w:t>
      </w:r>
      <w:r w:rsidRPr="00096EFE">
        <w:rPr>
          <w:sz w:val="20"/>
        </w:rPr>
        <w:t xml:space="preserve"> «право собственности на средства производ</w:t>
      </w:r>
      <w:r w:rsidRPr="00096EFE">
        <w:rPr>
          <w:sz w:val="20"/>
        </w:rPr>
        <w:softHyphen/>
        <w:t>ства» – это различные «формы» и «виды» собственности.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sz w:val="20"/>
        </w:rPr>
        <w:t>Но в любом случае все разновидности прав собственности на сред</w:t>
      </w:r>
      <w:r w:rsidRPr="00096EFE">
        <w:rPr>
          <w:sz w:val="20"/>
        </w:rPr>
        <w:softHyphen/>
        <w:t xml:space="preserve">ства производства – </w:t>
      </w:r>
      <w:r w:rsidRPr="00096EFE">
        <w:rPr>
          <w:b/>
          <w:bCs/>
          <w:sz w:val="20"/>
        </w:rPr>
        <w:t>это всегда какое-то ПРАВО УПРАВЛЕНИЯ</w:t>
      </w:r>
      <w:r w:rsidRPr="00096EFE">
        <w:rPr>
          <w:sz w:val="20"/>
        </w:rPr>
        <w:t>.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sz w:val="20"/>
        </w:rPr>
        <w:t xml:space="preserve">Но именно </w:t>
      </w:r>
      <w:r w:rsidRPr="00096EFE">
        <w:rPr>
          <w:b/>
          <w:bCs/>
          <w:sz w:val="20"/>
        </w:rPr>
        <w:t>управления</w:t>
      </w:r>
      <w:r w:rsidRPr="00096EFE">
        <w:rPr>
          <w:sz w:val="20"/>
        </w:rPr>
        <w:t xml:space="preserve"> не хочет видеть наша т.н. «экономическая наука». Не может быть </w:t>
      </w:r>
      <w:r w:rsidRPr="00096EFE">
        <w:rPr>
          <w:b/>
          <w:bCs/>
          <w:sz w:val="20"/>
        </w:rPr>
        <w:t>эффективной экономика</w:t>
      </w:r>
      <w:r w:rsidRPr="00096EFE">
        <w:rPr>
          <w:sz w:val="20"/>
        </w:rPr>
        <w:t xml:space="preserve"> сама по себе, а </w:t>
      </w:r>
      <w:r w:rsidRPr="00096EFE">
        <w:rPr>
          <w:b/>
          <w:bCs/>
          <w:sz w:val="20"/>
        </w:rPr>
        <w:t>эффективным может быть управление</w:t>
      </w:r>
      <w:r w:rsidRPr="00096EFE">
        <w:rPr>
          <w:sz w:val="20"/>
        </w:rPr>
        <w:t xml:space="preserve"> народно-хозяйственным ко</w:t>
      </w:r>
      <w:r w:rsidRPr="00096EFE">
        <w:rPr>
          <w:sz w:val="20"/>
        </w:rPr>
        <w:t>м</w:t>
      </w:r>
      <w:r w:rsidRPr="00096EFE">
        <w:rPr>
          <w:sz w:val="20"/>
        </w:rPr>
        <w:t>плексом страды.. Непонимание этого (или злоумышл</w:t>
      </w:r>
      <w:r w:rsidRPr="00096EFE">
        <w:rPr>
          <w:sz w:val="20"/>
        </w:rPr>
        <w:t>е</w:t>
      </w:r>
      <w:r w:rsidRPr="00096EFE">
        <w:rPr>
          <w:sz w:val="20"/>
        </w:rPr>
        <w:t>ние) приво</w:t>
      </w:r>
      <w:r w:rsidRPr="00096EFE">
        <w:rPr>
          <w:sz w:val="20"/>
        </w:rPr>
        <w:softHyphen/>
        <w:t>дит к тому, что никак не получается наладить жизнь в стране, где есть всё необходимое для счастливой и достойной жизни всех людей.</w:t>
      </w:r>
    </w:p>
    <w:p w:rsidR="00BB197C" w:rsidRPr="00096EFE" w:rsidRDefault="00BB197C" w:rsidP="00BB197C">
      <w:pPr>
        <w:pStyle w:val="3"/>
        <w:jc w:val="center"/>
      </w:pPr>
      <w:bookmarkStart w:id="69" w:name="_Toc279604274"/>
      <w:bookmarkStart w:id="70" w:name="_Toc279604619"/>
      <w:r w:rsidRPr="00096EFE">
        <w:t>Собственность общественная, частная и инте</w:t>
      </w:r>
      <w:r w:rsidRPr="00096EFE">
        <w:t>л</w:t>
      </w:r>
      <w:r w:rsidRPr="00096EFE">
        <w:t>лектуальная</w:t>
      </w:r>
      <w:bookmarkEnd w:id="69"/>
      <w:bookmarkEnd w:id="70"/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sz w:val="20"/>
        </w:rPr>
        <w:t xml:space="preserve">Что касается </w:t>
      </w:r>
      <w:r w:rsidRPr="00096EFE">
        <w:rPr>
          <w:b/>
          <w:bCs/>
          <w:sz w:val="20"/>
        </w:rPr>
        <w:t>«частной формы собственности»</w:t>
      </w:r>
      <w:r w:rsidRPr="00096EFE">
        <w:rPr>
          <w:sz w:val="20"/>
        </w:rPr>
        <w:t xml:space="preserve"> на средства прои</w:t>
      </w:r>
      <w:r w:rsidRPr="00096EFE">
        <w:rPr>
          <w:sz w:val="20"/>
        </w:rPr>
        <w:t>з</w:t>
      </w:r>
      <w:r w:rsidRPr="00096EFE">
        <w:rPr>
          <w:sz w:val="20"/>
        </w:rPr>
        <w:t xml:space="preserve">водства и </w:t>
      </w:r>
      <w:r w:rsidRPr="00096EFE">
        <w:rPr>
          <w:b/>
          <w:bCs/>
          <w:sz w:val="20"/>
        </w:rPr>
        <w:t>«общественной формы собственности»</w:t>
      </w:r>
      <w:r w:rsidRPr="00096EFE">
        <w:rPr>
          <w:sz w:val="20"/>
        </w:rPr>
        <w:t xml:space="preserve"> на сред</w:t>
      </w:r>
      <w:r w:rsidRPr="00096EFE">
        <w:rPr>
          <w:sz w:val="20"/>
        </w:rPr>
        <w:softHyphen/>
        <w:t>ства производства, то разница между ними не в том, как они опреде</w:t>
      </w:r>
      <w:r w:rsidRPr="00096EFE">
        <w:rPr>
          <w:sz w:val="20"/>
        </w:rPr>
        <w:softHyphen/>
        <w:t>лены з</w:t>
      </w:r>
      <w:r w:rsidRPr="00096EFE">
        <w:rPr>
          <w:sz w:val="20"/>
        </w:rPr>
        <w:t>а</w:t>
      </w:r>
      <w:r w:rsidRPr="00096EFE">
        <w:rPr>
          <w:sz w:val="20"/>
        </w:rPr>
        <w:t>коном (</w:t>
      </w:r>
      <w:r w:rsidRPr="00096EFE">
        <w:rPr>
          <w:i/>
          <w:iCs/>
          <w:sz w:val="20"/>
        </w:rPr>
        <w:t>«Закон – что дышло. Куда повернул – туда и выш</w:t>
      </w:r>
      <w:r w:rsidRPr="00096EFE">
        <w:rPr>
          <w:i/>
          <w:iCs/>
          <w:sz w:val="20"/>
        </w:rPr>
        <w:softHyphen/>
        <w:t>ло»</w:t>
      </w:r>
      <w:r w:rsidRPr="00096EFE">
        <w:rPr>
          <w:sz w:val="20"/>
        </w:rPr>
        <w:t xml:space="preserve">), а в том, </w:t>
      </w:r>
      <w:r w:rsidRPr="00096EFE">
        <w:rPr>
          <w:b/>
          <w:bCs/>
          <w:sz w:val="20"/>
        </w:rPr>
        <w:t>как на практике реализуется ПРАВО управления</w:t>
      </w:r>
      <w:r w:rsidRPr="00096EFE">
        <w:rPr>
          <w:sz w:val="20"/>
        </w:rPr>
        <w:t xml:space="preserve"> (т.е. </w:t>
      </w:r>
      <w:r w:rsidRPr="00096EFE">
        <w:rPr>
          <w:b/>
          <w:bCs/>
          <w:sz w:val="20"/>
        </w:rPr>
        <w:t>КТО реально управляет</w:t>
      </w:r>
      <w:r w:rsidRPr="00096EFE">
        <w:rPr>
          <w:sz w:val="20"/>
        </w:rPr>
        <w:t xml:space="preserve"> чем-то и </w:t>
      </w:r>
      <w:r w:rsidRPr="00096EFE">
        <w:rPr>
          <w:b/>
          <w:bCs/>
          <w:sz w:val="20"/>
        </w:rPr>
        <w:t>как</w:t>
      </w:r>
      <w:r w:rsidRPr="00096EFE">
        <w:rPr>
          <w:sz w:val="20"/>
        </w:rPr>
        <w:t xml:space="preserve"> управляет).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b/>
          <w:bCs/>
          <w:sz w:val="20"/>
        </w:rPr>
        <w:t>При общественной собственности</w:t>
      </w:r>
      <w:r w:rsidRPr="00096EFE">
        <w:rPr>
          <w:sz w:val="20"/>
        </w:rPr>
        <w:t xml:space="preserve"> на средства производства весь персонал, участвующий в обслуживании средств производства, им</w:t>
      </w:r>
      <w:r w:rsidRPr="00096EFE">
        <w:rPr>
          <w:sz w:val="20"/>
        </w:rPr>
        <w:t>е</w:t>
      </w:r>
      <w:r w:rsidRPr="00096EFE">
        <w:rPr>
          <w:sz w:val="20"/>
        </w:rPr>
        <w:t>ет реальную возможность сменить управленцев, если считает, что их качество управления не отвечает общественным п</w:t>
      </w:r>
      <w:r w:rsidRPr="00096EFE">
        <w:rPr>
          <w:sz w:val="20"/>
        </w:rPr>
        <w:t>о</w:t>
      </w:r>
      <w:r w:rsidRPr="00096EFE">
        <w:rPr>
          <w:sz w:val="20"/>
        </w:rPr>
        <w:t>требностям.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b/>
          <w:bCs/>
          <w:sz w:val="20"/>
        </w:rPr>
        <w:t>При частной собственности</w:t>
      </w:r>
      <w:r w:rsidRPr="00096EFE">
        <w:rPr>
          <w:sz w:val="20"/>
        </w:rPr>
        <w:t xml:space="preserve"> на средства производства пра</w:t>
      </w:r>
      <w:r w:rsidRPr="00096EFE">
        <w:rPr>
          <w:sz w:val="20"/>
        </w:rPr>
        <w:softHyphen/>
        <w:t>вом смены управленцев реально пользуются: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sz w:val="20"/>
        </w:rPr>
        <w:t>– кто-то лично,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sz w:val="20"/>
        </w:rPr>
        <w:t>– анонимная мафия,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sz w:val="20"/>
        </w:rPr>
        <w:t>– некая открытая «элитарная» корпорация.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sz w:val="20"/>
        </w:rPr>
        <w:t xml:space="preserve">Отсюда вывод. После 1917 года т.н. </w:t>
      </w:r>
      <w:r w:rsidRPr="00096EFE">
        <w:rPr>
          <w:b/>
          <w:bCs/>
          <w:sz w:val="20"/>
        </w:rPr>
        <w:t>«общественная собствен</w:t>
      </w:r>
      <w:r w:rsidRPr="00096EFE">
        <w:rPr>
          <w:b/>
          <w:bCs/>
          <w:sz w:val="20"/>
        </w:rPr>
        <w:softHyphen/>
        <w:t>ность» в СССР ник</w:t>
      </w:r>
      <w:r w:rsidRPr="00096EFE">
        <w:rPr>
          <w:b/>
          <w:bCs/>
          <w:sz w:val="20"/>
        </w:rPr>
        <w:t>о</w:t>
      </w:r>
      <w:r w:rsidRPr="00096EFE">
        <w:rPr>
          <w:b/>
          <w:bCs/>
          <w:sz w:val="20"/>
        </w:rPr>
        <w:t>гда такой не была</w:t>
      </w:r>
      <w:r w:rsidRPr="00096EFE">
        <w:rPr>
          <w:sz w:val="20"/>
        </w:rPr>
        <w:t>. Разве могли рабочие завода «Красный пролетарий» сменить своего директора? В СССР (особе</w:t>
      </w:r>
      <w:r w:rsidRPr="00096EFE">
        <w:rPr>
          <w:sz w:val="20"/>
        </w:rPr>
        <w:t>н</w:t>
      </w:r>
      <w:r w:rsidRPr="00096EFE">
        <w:rPr>
          <w:sz w:val="20"/>
        </w:rPr>
        <w:t>но после Сталина) была частная собственность «элитарной», бюр</w:t>
      </w:r>
      <w:r w:rsidRPr="00096EFE">
        <w:rPr>
          <w:sz w:val="20"/>
        </w:rPr>
        <w:t>о</w:t>
      </w:r>
      <w:r w:rsidRPr="00096EFE">
        <w:rPr>
          <w:sz w:val="20"/>
        </w:rPr>
        <w:t>кратии, корпорации парт.сов.номенклатуры, сросшейся с надна</w:t>
      </w:r>
      <w:r w:rsidRPr="00096EFE">
        <w:rPr>
          <w:sz w:val="20"/>
        </w:rPr>
        <w:softHyphen/>
        <w:t>циональной сионо-масонской мафией.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b/>
          <w:bCs/>
          <w:sz w:val="20"/>
        </w:rPr>
        <w:t>С точки зрения управления нет разницы между</w:t>
      </w:r>
      <w:r w:rsidRPr="00096EFE">
        <w:rPr>
          <w:sz w:val="20"/>
        </w:rPr>
        <w:t>: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sz w:val="20"/>
        </w:rPr>
        <w:t>– «собственностью» (</w:t>
      </w:r>
      <w:r w:rsidRPr="00096EFE">
        <w:rPr>
          <w:b/>
          <w:bCs/>
          <w:sz w:val="20"/>
        </w:rPr>
        <w:t>бизнесом</w:t>
      </w:r>
      <w:r w:rsidRPr="00096EFE">
        <w:rPr>
          <w:sz w:val="20"/>
        </w:rPr>
        <w:t>) и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sz w:val="20"/>
        </w:rPr>
        <w:t>– «государственностью» (</w:t>
      </w:r>
      <w:r w:rsidRPr="00096EFE">
        <w:rPr>
          <w:b/>
          <w:bCs/>
          <w:sz w:val="20"/>
        </w:rPr>
        <w:t>бюрократией</w:t>
      </w:r>
      <w:r w:rsidRPr="00096EFE">
        <w:rPr>
          <w:sz w:val="20"/>
        </w:rPr>
        <w:t>).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sz w:val="20"/>
        </w:rPr>
        <w:t>Так царь-государь на Руси являлся самовластителем-собствен</w:t>
      </w:r>
      <w:r w:rsidRPr="00096EFE">
        <w:rPr>
          <w:sz w:val="20"/>
        </w:rPr>
        <w:softHyphen/>
        <w:t>ником и земли, и людей. Он мог карать и миловать.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sz w:val="20"/>
        </w:rPr>
        <w:t>А если взять «клуб миллиардеров» – «крутых мировых бизнес</w:t>
      </w:r>
      <w:r w:rsidRPr="00096EFE">
        <w:rPr>
          <w:sz w:val="20"/>
        </w:rPr>
        <w:softHyphen/>
        <w:t>менов», то все они даже не госчиновники, а обычные граждане. Но реально – име</w:t>
      </w:r>
      <w:r w:rsidRPr="00096EFE">
        <w:rPr>
          <w:sz w:val="20"/>
        </w:rPr>
        <w:t>н</w:t>
      </w:r>
      <w:r w:rsidRPr="00096EFE">
        <w:rPr>
          <w:sz w:val="20"/>
        </w:rPr>
        <w:t>но они в наше время являются собственниками й зе</w:t>
      </w:r>
      <w:r w:rsidRPr="00096EFE">
        <w:rPr>
          <w:sz w:val="20"/>
        </w:rPr>
        <w:softHyphen/>
        <w:t>мель, и народов целой планеты Земля. По многочисленным источни</w:t>
      </w:r>
      <w:r w:rsidRPr="00096EFE">
        <w:rPr>
          <w:sz w:val="20"/>
        </w:rPr>
        <w:softHyphen/>
        <w:t>кам всего 350 клановых ф</w:t>
      </w:r>
      <w:r w:rsidRPr="00096EFE">
        <w:rPr>
          <w:sz w:val="20"/>
        </w:rPr>
        <w:t>и</w:t>
      </w:r>
      <w:r w:rsidRPr="00096EFE">
        <w:rPr>
          <w:sz w:val="20"/>
        </w:rPr>
        <w:t>нансовых семей владеют 50% богатств, накопленных всем человечеством. Когда одному из Ротшильдов сде</w:t>
      </w:r>
      <w:r w:rsidRPr="00096EFE">
        <w:rPr>
          <w:sz w:val="20"/>
        </w:rPr>
        <w:softHyphen/>
        <w:t xml:space="preserve">лали комплимент, сказав </w:t>
      </w:r>
      <w:r w:rsidRPr="00096EFE">
        <w:rPr>
          <w:i/>
          <w:iCs/>
          <w:sz w:val="20"/>
        </w:rPr>
        <w:t>«вы – король евреев»</w:t>
      </w:r>
      <w:r w:rsidRPr="00096EFE">
        <w:rPr>
          <w:sz w:val="20"/>
        </w:rPr>
        <w:t xml:space="preserve">, то он на это ответил так: </w:t>
      </w:r>
      <w:r w:rsidRPr="00096EFE">
        <w:rPr>
          <w:i/>
          <w:iCs/>
          <w:sz w:val="20"/>
        </w:rPr>
        <w:t>«я – еврей королей»</w:t>
      </w:r>
      <w:r w:rsidRPr="00096EFE">
        <w:rPr>
          <w:sz w:val="20"/>
        </w:rPr>
        <w:t>. И действ</w:t>
      </w:r>
      <w:r w:rsidRPr="00096EFE">
        <w:rPr>
          <w:sz w:val="20"/>
        </w:rPr>
        <w:t>и</w:t>
      </w:r>
      <w:r w:rsidRPr="00096EFE">
        <w:rPr>
          <w:sz w:val="20"/>
        </w:rPr>
        <w:t>тельно, многие короли занимали у семейства Ротшильдов деньги для в</w:t>
      </w:r>
      <w:r w:rsidRPr="00096EFE">
        <w:rPr>
          <w:sz w:val="20"/>
        </w:rPr>
        <w:t>е</w:t>
      </w:r>
      <w:r w:rsidRPr="00096EFE">
        <w:rPr>
          <w:sz w:val="20"/>
        </w:rPr>
        <w:t>дения войн, проведения ре</w:t>
      </w:r>
      <w:r w:rsidRPr="00096EFE">
        <w:rPr>
          <w:sz w:val="20"/>
        </w:rPr>
        <w:softHyphen/>
        <w:t>форм и т.д. Поэтому через оказание такой «помощи» царям и коро</w:t>
      </w:r>
      <w:r w:rsidRPr="00096EFE">
        <w:rPr>
          <w:sz w:val="20"/>
        </w:rPr>
        <w:softHyphen/>
        <w:t>лям Ротшильды могли влиять на политику, пр</w:t>
      </w:r>
      <w:r w:rsidRPr="00096EFE">
        <w:rPr>
          <w:sz w:val="20"/>
        </w:rPr>
        <w:t>о</w:t>
      </w:r>
      <w:r w:rsidRPr="00096EFE">
        <w:rPr>
          <w:sz w:val="20"/>
        </w:rPr>
        <w:t>водимую королями. Эта «система» работает и сейчас.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sz w:val="20"/>
        </w:rPr>
        <w:lastRenderedPageBreak/>
        <w:t>С точки зрения управления т.н. «перестройка» – это ни что иное, как попытка сильн</w:t>
      </w:r>
      <w:r w:rsidRPr="00096EFE">
        <w:rPr>
          <w:sz w:val="20"/>
        </w:rPr>
        <w:t>о</w:t>
      </w:r>
      <w:r w:rsidRPr="00096EFE">
        <w:rPr>
          <w:sz w:val="20"/>
        </w:rPr>
        <w:t>го завершающего манёвра «мирового закулисья» при реализации долговременного (б</w:t>
      </w:r>
      <w:r w:rsidRPr="00096EFE">
        <w:rPr>
          <w:sz w:val="20"/>
        </w:rPr>
        <w:t>о</w:t>
      </w:r>
      <w:r w:rsidRPr="00096EFE">
        <w:rPr>
          <w:sz w:val="20"/>
        </w:rPr>
        <w:t>лее 150 лет) плана перевода Рос</w:t>
      </w:r>
      <w:r w:rsidRPr="00096EFE">
        <w:rPr>
          <w:sz w:val="20"/>
        </w:rPr>
        <w:softHyphen/>
        <w:t xml:space="preserve">сии </w:t>
      </w:r>
      <w:r w:rsidRPr="00096EFE">
        <w:rPr>
          <w:b/>
          <w:bCs/>
          <w:sz w:val="20"/>
        </w:rPr>
        <w:t>ОТ капитализма</w:t>
      </w:r>
      <w:r w:rsidRPr="00096EFE">
        <w:rPr>
          <w:sz w:val="20"/>
        </w:rPr>
        <w:t xml:space="preserve"> под управлением дилетантского самоде</w:t>
      </w:r>
      <w:r w:rsidRPr="00096EFE">
        <w:rPr>
          <w:sz w:val="20"/>
        </w:rPr>
        <w:t>р</w:t>
      </w:r>
      <w:r w:rsidRPr="00096EFE">
        <w:rPr>
          <w:sz w:val="20"/>
        </w:rPr>
        <w:t>жа</w:t>
      </w:r>
      <w:r w:rsidRPr="00096EFE">
        <w:rPr>
          <w:sz w:val="20"/>
        </w:rPr>
        <w:softHyphen/>
        <w:t xml:space="preserve">вия Романовых и национальной буржуазии </w:t>
      </w:r>
      <w:r w:rsidRPr="00096EFE">
        <w:rPr>
          <w:b/>
          <w:bCs/>
          <w:sz w:val="20"/>
        </w:rPr>
        <w:t>К капитализму</w:t>
      </w:r>
      <w:r w:rsidRPr="00096EFE">
        <w:rPr>
          <w:sz w:val="20"/>
        </w:rPr>
        <w:t xml:space="preserve"> под уп</w:t>
      </w:r>
      <w:r w:rsidRPr="00096EFE">
        <w:rPr>
          <w:sz w:val="20"/>
        </w:rPr>
        <w:softHyphen/>
        <w:t>равлением транснаци</w:t>
      </w:r>
      <w:r w:rsidRPr="00096EFE">
        <w:rPr>
          <w:sz w:val="20"/>
        </w:rPr>
        <w:t>о</w:t>
      </w:r>
      <w:r w:rsidRPr="00096EFE">
        <w:rPr>
          <w:sz w:val="20"/>
        </w:rPr>
        <w:t>нальной буржуазии.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sz w:val="20"/>
        </w:rPr>
        <w:t>Теперь, в эпоху стяжательства, «паразиты от науки» придумали ещё один вид собс</w:t>
      </w:r>
      <w:r w:rsidRPr="00096EFE">
        <w:rPr>
          <w:sz w:val="20"/>
        </w:rPr>
        <w:t>т</w:t>
      </w:r>
      <w:r w:rsidRPr="00096EFE">
        <w:rPr>
          <w:sz w:val="20"/>
        </w:rPr>
        <w:t xml:space="preserve">венности – </w:t>
      </w:r>
      <w:r w:rsidRPr="00096EFE">
        <w:rPr>
          <w:b/>
          <w:bCs/>
          <w:sz w:val="20"/>
        </w:rPr>
        <w:t>«интеллектуальная собственность»</w:t>
      </w:r>
      <w:r w:rsidRPr="00096EFE">
        <w:rPr>
          <w:sz w:val="20"/>
        </w:rPr>
        <w:t>. Вычислительные программы, научные формулы и прочие информаци</w:t>
      </w:r>
      <w:r w:rsidRPr="00096EFE">
        <w:rPr>
          <w:sz w:val="20"/>
        </w:rPr>
        <w:softHyphen/>
        <w:t xml:space="preserve">онные продукты стали защищать </w:t>
      </w:r>
      <w:r w:rsidRPr="00096EFE">
        <w:rPr>
          <w:b/>
          <w:bCs/>
          <w:sz w:val="20"/>
        </w:rPr>
        <w:t>«авторскими пр</w:t>
      </w:r>
      <w:r w:rsidRPr="00096EFE">
        <w:rPr>
          <w:b/>
          <w:bCs/>
          <w:sz w:val="20"/>
        </w:rPr>
        <w:t>а</w:t>
      </w:r>
      <w:r w:rsidRPr="00096EFE">
        <w:rPr>
          <w:b/>
          <w:bCs/>
          <w:sz w:val="20"/>
        </w:rPr>
        <w:t>вами»</w:t>
      </w:r>
      <w:r w:rsidRPr="00096EFE">
        <w:rPr>
          <w:sz w:val="20"/>
        </w:rPr>
        <w:t xml:space="preserve">, чтобы «учёные» могли разбогатеть, реализуя в жизни принцип: </w:t>
      </w:r>
      <w:r w:rsidRPr="00096EFE">
        <w:rPr>
          <w:i/>
          <w:iCs/>
          <w:sz w:val="20"/>
        </w:rPr>
        <w:t>«заплати, а то не дам попользоваться!»</w:t>
      </w:r>
      <w:r w:rsidRPr="00096EFE">
        <w:rPr>
          <w:sz w:val="20"/>
        </w:rPr>
        <w:t xml:space="preserve">. Фактически эта </w:t>
      </w:r>
      <w:r w:rsidRPr="00096EFE">
        <w:rPr>
          <w:b/>
          <w:bCs/>
          <w:sz w:val="20"/>
        </w:rPr>
        <w:t>«интеллектуальная» собственность – это со</w:t>
      </w:r>
      <w:r w:rsidRPr="00096EFE">
        <w:rPr>
          <w:b/>
          <w:bCs/>
          <w:sz w:val="20"/>
        </w:rPr>
        <w:t>б</w:t>
      </w:r>
      <w:r w:rsidRPr="00096EFE">
        <w:rPr>
          <w:b/>
          <w:bCs/>
          <w:sz w:val="20"/>
        </w:rPr>
        <w:t>ственность паразитов.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sz w:val="20"/>
        </w:rPr>
        <w:t>Если бы Михайло Ломоносов был озабочен такой проблемой, то не воздвиг бы Ун</w:t>
      </w:r>
      <w:r w:rsidRPr="00096EFE">
        <w:rPr>
          <w:sz w:val="20"/>
        </w:rPr>
        <w:t>и</w:t>
      </w:r>
      <w:r w:rsidRPr="00096EFE">
        <w:rPr>
          <w:sz w:val="20"/>
        </w:rPr>
        <w:t>верситет, а за свои открытия до сих пор по</w:t>
      </w:r>
      <w:r w:rsidRPr="00096EFE">
        <w:rPr>
          <w:sz w:val="20"/>
        </w:rPr>
        <w:softHyphen/>
        <w:t>лучал бы на свою могилу авторские вознаграждения с грифом «до востребов</w:t>
      </w:r>
      <w:r w:rsidRPr="00096EFE">
        <w:rPr>
          <w:sz w:val="20"/>
        </w:rPr>
        <w:t>а</w:t>
      </w:r>
      <w:r w:rsidRPr="00096EFE">
        <w:rPr>
          <w:sz w:val="20"/>
        </w:rPr>
        <w:t>ния».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sz w:val="20"/>
        </w:rPr>
        <w:t>Исаак Ньютон сказал о своей интеллектуальной собственнос</w:t>
      </w:r>
      <w:r w:rsidRPr="00096EFE">
        <w:rPr>
          <w:sz w:val="20"/>
        </w:rPr>
        <w:softHyphen/>
        <w:t xml:space="preserve">ти: </w:t>
      </w:r>
      <w:r w:rsidRPr="00096EFE">
        <w:rPr>
          <w:i/>
          <w:iCs/>
          <w:sz w:val="20"/>
        </w:rPr>
        <w:t>«Если я видел дальше других, то потому, что стоял на пле</w:t>
      </w:r>
      <w:r w:rsidRPr="00096EFE">
        <w:rPr>
          <w:i/>
          <w:iCs/>
          <w:sz w:val="20"/>
        </w:rPr>
        <w:softHyphen/>
        <w:t>чах г</w:t>
      </w:r>
      <w:r w:rsidRPr="00096EFE">
        <w:rPr>
          <w:i/>
          <w:iCs/>
          <w:sz w:val="20"/>
        </w:rPr>
        <w:t>и</w:t>
      </w:r>
      <w:r w:rsidRPr="00096EFE">
        <w:rPr>
          <w:i/>
          <w:iCs/>
          <w:sz w:val="20"/>
        </w:rPr>
        <w:t>гантов»</w:t>
      </w:r>
      <w:r w:rsidRPr="00096EFE">
        <w:rPr>
          <w:sz w:val="20"/>
        </w:rPr>
        <w:t>.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sz w:val="20"/>
        </w:rPr>
        <w:t>Но самое высшее понимание и оценку того, что сейчас принято на</w:t>
      </w:r>
      <w:r w:rsidRPr="00096EFE">
        <w:rPr>
          <w:sz w:val="20"/>
        </w:rPr>
        <w:softHyphen/>
        <w:t>зывать «интеллектуальной собственностью», можно достигнуть только через понимание триединства «материя-информация-мера» и общевсе</w:t>
      </w:r>
      <w:r w:rsidRPr="00096EFE">
        <w:rPr>
          <w:sz w:val="20"/>
        </w:rPr>
        <w:softHyphen/>
        <w:t>ленской меры, матрицы, которая пребывает везде и всё пр</w:t>
      </w:r>
      <w:r w:rsidRPr="00096EFE">
        <w:rPr>
          <w:sz w:val="20"/>
        </w:rPr>
        <w:t>е</w:t>
      </w:r>
      <w:r w:rsidRPr="00096EFE">
        <w:rPr>
          <w:sz w:val="20"/>
        </w:rPr>
        <w:t>бывает в ней (читай гл. 9). Что, закон всемирного тяготения до Ньютона не существо</w:t>
      </w:r>
      <w:r w:rsidRPr="00096EFE">
        <w:rPr>
          <w:sz w:val="20"/>
        </w:rPr>
        <w:softHyphen/>
        <w:t>вал что ли? Существовал, конечно. И то, что Нь</w:t>
      </w:r>
      <w:r w:rsidRPr="00096EFE">
        <w:rPr>
          <w:sz w:val="20"/>
        </w:rPr>
        <w:t>ю</w:t>
      </w:r>
      <w:r w:rsidRPr="00096EFE">
        <w:rPr>
          <w:sz w:val="20"/>
        </w:rPr>
        <w:t>тон вывел на уровень осо</w:t>
      </w:r>
      <w:r w:rsidRPr="00096EFE">
        <w:rPr>
          <w:sz w:val="20"/>
        </w:rPr>
        <w:t>з</w:t>
      </w:r>
      <w:r w:rsidRPr="00096EFE">
        <w:rPr>
          <w:sz w:val="20"/>
        </w:rPr>
        <w:t>нанности то, что объективно существует во всей Вселенной и пред</w:t>
      </w:r>
      <w:r w:rsidRPr="00096EFE">
        <w:rPr>
          <w:sz w:val="20"/>
        </w:rPr>
        <w:softHyphen/>
        <w:t>назначено для всех элементов Вселенной, в том числе и для людей на Земле, должно стать его «интеллектуал</w:t>
      </w:r>
      <w:r w:rsidRPr="00096EFE">
        <w:rPr>
          <w:sz w:val="20"/>
        </w:rPr>
        <w:t>ь</w:t>
      </w:r>
      <w:r w:rsidRPr="00096EFE">
        <w:rPr>
          <w:sz w:val="20"/>
        </w:rPr>
        <w:t>ной собственностью»? Во, глу</w:t>
      </w:r>
      <w:r w:rsidRPr="00096EFE">
        <w:rPr>
          <w:sz w:val="20"/>
        </w:rPr>
        <w:softHyphen/>
        <w:t>пость то! И это касается вообще всей существующей во Вселенной ин</w:t>
      </w:r>
      <w:r w:rsidRPr="00096EFE">
        <w:rPr>
          <w:sz w:val="20"/>
        </w:rPr>
        <w:softHyphen/>
        <w:t>формации, в том числе и т.н. «из</w:t>
      </w:r>
      <w:r w:rsidRPr="00096EFE">
        <w:rPr>
          <w:sz w:val="20"/>
        </w:rPr>
        <w:t>о</w:t>
      </w:r>
      <w:r w:rsidRPr="00096EFE">
        <w:rPr>
          <w:sz w:val="20"/>
        </w:rPr>
        <w:t>бретений». Помните, в главе 9: на кон</w:t>
      </w:r>
      <w:r w:rsidRPr="00096EFE">
        <w:rPr>
          <w:sz w:val="20"/>
        </w:rPr>
        <w:softHyphen/>
        <w:t xml:space="preserve">статацию того, что </w:t>
      </w:r>
      <w:r w:rsidRPr="00096EFE">
        <w:rPr>
          <w:i/>
          <w:iCs/>
          <w:sz w:val="20"/>
        </w:rPr>
        <w:t>«ко мне пришла мысль»</w:t>
      </w:r>
      <w:r w:rsidRPr="00096EFE">
        <w:rPr>
          <w:sz w:val="20"/>
        </w:rPr>
        <w:t>, попробуйте-ка найти от</w:t>
      </w:r>
      <w:r w:rsidRPr="00096EFE">
        <w:rPr>
          <w:sz w:val="20"/>
        </w:rPr>
        <w:softHyphen/>
        <w:t xml:space="preserve">вет на вопрос </w:t>
      </w:r>
      <w:r w:rsidRPr="00096EFE">
        <w:rPr>
          <w:i/>
          <w:iCs/>
          <w:sz w:val="20"/>
        </w:rPr>
        <w:t>«откуда она пришла?»</w:t>
      </w:r>
      <w:r w:rsidRPr="00096EFE">
        <w:rPr>
          <w:sz w:val="20"/>
        </w:rPr>
        <w:t xml:space="preserve">. Об этом в Коране сказано очень ёмко и точно. Вдумайтесь: </w:t>
      </w:r>
      <w:r w:rsidRPr="00096EFE">
        <w:rPr>
          <w:i/>
          <w:iCs/>
          <w:sz w:val="20"/>
        </w:rPr>
        <w:t>«Аллах – нет божества, кроме Него, жи</w:t>
      </w:r>
      <w:r w:rsidRPr="00096EFE">
        <w:rPr>
          <w:i/>
          <w:iCs/>
          <w:sz w:val="20"/>
        </w:rPr>
        <w:softHyphen/>
        <w:t>вого, сущего; не овл</w:t>
      </w:r>
      <w:r w:rsidRPr="00096EFE">
        <w:rPr>
          <w:i/>
          <w:iCs/>
          <w:sz w:val="20"/>
        </w:rPr>
        <w:t>а</w:t>
      </w:r>
      <w:r w:rsidRPr="00096EFE">
        <w:rPr>
          <w:i/>
          <w:iCs/>
          <w:sz w:val="20"/>
        </w:rPr>
        <w:t>девает Им ни дремота, ни сон; Ему принадле</w:t>
      </w:r>
      <w:r w:rsidRPr="00096EFE">
        <w:rPr>
          <w:i/>
          <w:iCs/>
          <w:sz w:val="20"/>
        </w:rPr>
        <w:softHyphen/>
        <w:t xml:space="preserve">жит то, что в небесах и на земле. Кто заступится </w:t>
      </w:r>
      <w:r w:rsidRPr="00096EFE">
        <w:rPr>
          <w:sz w:val="20"/>
        </w:rPr>
        <w:t xml:space="preserve">(предстанет – авт.) </w:t>
      </w:r>
      <w:r w:rsidRPr="00096EFE">
        <w:rPr>
          <w:i/>
          <w:iCs/>
          <w:sz w:val="20"/>
        </w:rPr>
        <w:t>пред Ним, иначе как с Его позволения? Он знает то, что было до них, и то, что будет после них, а они не постигают ничего из Его знания, кроме того, что Он пож</w:t>
      </w:r>
      <w:r w:rsidRPr="00096EFE">
        <w:rPr>
          <w:i/>
          <w:iCs/>
          <w:sz w:val="20"/>
        </w:rPr>
        <w:t>е</w:t>
      </w:r>
      <w:r w:rsidRPr="00096EFE">
        <w:rPr>
          <w:i/>
          <w:iCs/>
          <w:sz w:val="20"/>
        </w:rPr>
        <w:t>лает Трон Его объемлет не</w:t>
      </w:r>
      <w:r w:rsidRPr="00096EFE">
        <w:rPr>
          <w:i/>
          <w:iCs/>
          <w:sz w:val="20"/>
        </w:rPr>
        <w:softHyphen/>
        <w:t>беса и землю, и не тяготит Его охрана их; поистине, Он – высокий, великий!»</w:t>
      </w:r>
      <w:r w:rsidRPr="00096EFE">
        <w:rPr>
          <w:sz w:val="20"/>
        </w:rPr>
        <w:t>. (Сура 2 аят 256 (255)). И освежите в памяти то, что изложено в главе 12 об инте</w:t>
      </w:r>
      <w:r w:rsidRPr="00096EFE">
        <w:rPr>
          <w:sz w:val="20"/>
        </w:rPr>
        <w:t>л</w:t>
      </w:r>
      <w:r w:rsidRPr="00096EFE">
        <w:rPr>
          <w:sz w:val="20"/>
        </w:rPr>
        <w:t>лекте.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sz w:val="20"/>
        </w:rPr>
        <w:t>Кстати, знаменитый изобретатель Никола Тесла публично при</w:t>
      </w:r>
      <w:r w:rsidRPr="00096EFE">
        <w:rPr>
          <w:sz w:val="20"/>
        </w:rPr>
        <w:softHyphen/>
        <w:t>знавал, что все откр</w:t>
      </w:r>
      <w:r w:rsidRPr="00096EFE">
        <w:rPr>
          <w:sz w:val="20"/>
        </w:rPr>
        <w:t>ы</w:t>
      </w:r>
      <w:r w:rsidRPr="00096EFE">
        <w:rPr>
          <w:sz w:val="20"/>
        </w:rPr>
        <w:t>тия приходили к нему в виде откровений Свы</w:t>
      </w:r>
      <w:r w:rsidRPr="00096EFE">
        <w:rPr>
          <w:sz w:val="20"/>
        </w:rPr>
        <w:softHyphen/>
        <w:t>ше. Известно также, что Менделееву его зн</w:t>
      </w:r>
      <w:r w:rsidRPr="00096EFE">
        <w:rPr>
          <w:sz w:val="20"/>
        </w:rPr>
        <w:t>а</w:t>
      </w:r>
      <w:r w:rsidRPr="00096EFE">
        <w:rPr>
          <w:sz w:val="20"/>
        </w:rPr>
        <w:t>менитая таблица при</w:t>
      </w:r>
      <w:r w:rsidRPr="00096EFE">
        <w:rPr>
          <w:sz w:val="20"/>
        </w:rPr>
        <w:softHyphen/>
        <w:t>снилась во сне.</w:t>
      </w:r>
    </w:p>
    <w:p w:rsidR="00BB197C" w:rsidRPr="00096EFE" w:rsidRDefault="00BB197C" w:rsidP="00BB197C">
      <w:pPr>
        <w:pStyle w:val="3"/>
        <w:jc w:val="center"/>
      </w:pPr>
      <w:bookmarkStart w:id="71" w:name="_Toc279604275"/>
      <w:bookmarkStart w:id="72" w:name="_Toc279604620"/>
      <w:r w:rsidRPr="00096EFE">
        <w:t>«Собственность» и «виды власти»</w:t>
      </w:r>
      <w:bookmarkEnd w:id="71"/>
      <w:bookmarkEnd w:id="72"/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sz w:val="20"/>
        </w:rPr>
        <w:t xml:space="preserve">Ранее, в главе 12 «Тайны управления», мы с вами уже подробно рассмотрели, что </w:t>
      </w:r>
      <w:r w:rsidRPr="00096EFE">
        <w:rPr>
          <w:b/>
          <w:bCs/>
          <w:sz w:val="20"/>
        </w:rPr>
        <w:t>«ВЛАСТЬ» – реализуемая на практике спо</w:t>
      </w:r>
      <w:r w:rsidRPr="00096EFE">
        <w:rPr>
          <w:b/>
          <w:bCs/>
          <w:sz w:val="20"/>
        </w:rPr>
        <w:softHyphen/>
        <w:t>собность управлять</w:t>
      </w:r>
      <w:r w:rsidRPr="00096EFE">
        <w:rPr>
          <w:sz w:val="20"/>
        </w:rPr>
        <w:t xml:space="preserve"> процессами в человеческом обществе. В том числе и </w:t>
      </w:r>
      <w:r w:rsidRPr="00096EFE">
        <w:rPr>
          <w:b/>
          <w:bCs/>
          <w:sz w:val="20"/>
        </w:rPr>
        <w:t>управлять «собственностью»</w:t>
      </w:r>
      <w:r w:rsidRPr="00096EFE">
        <w:rPr>
          <w:sz w:val="20"/>
        </w:rPr>
        <w:t>.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sz w:val="20"/>
        </w:rPr>
        <w:t xml:space="preserve">А что скрыто за словом ПРАВО управления? Ведь </w:t>
      </w:r>
      <w:r w:rsidRPr="00096EFE">
        <w:rPr>
          <w:b/>
          <w:bCs/>
          <w:sz w:val="20"/>
        </w:rPr>
        <w:t>«право» – это зак</w:t>
      </w:r>
      <w:r w:rsidRPr="00096EFE">
        <w:rPr>
          <w:b/>
          <w:bCs/>
          <w:sz w:val="20"/>
        </w:rPr>
        <w:t>о</w:t>
      </w:r>
      <w:r w:rsidRPr="00096EFE">
        <w:rPr>
          <w:b/>
          <w:bCs/>
          <w:sz w:val="20"/>
        </w:rPr>
        <w:t>ны</w:t>
      </w:r>
      <w:r w:rsidRPr="00096EFE">
        <w:rPr>
          <w:sz w:val="20"/>
        </w:rPr>
        <w:t>.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sz w:val="20"/>
        </w:rPr>
        <w:t>Всем людям на Земле вдолбили в голову, что самая лучшая си</w:t>
      </w:r>
      <w:r w:rsidRPr="00096EFE">
        <w:rPr>
          <w:sz w:val="20"/>
        </w:rPr>
        <w:softHyphen/>
        <w:t>стема управления, это когда в государстве три «независимых» вет</w:t>
      </w:r>
      <w:r w:rsidRPr="00096EFE">
        <w:rPr>
          <w:sz w:val="20"/>
        </w:rPr>
        <w:softHyphen/>
        <w:t>ви вл</w:t>
      </w:r>
      <w:r w:rsidRPr="00096EFE">
        <w:rPr>
          <w:sz w:val="20"/>
        </w:rPr>
        <w:t>а</w:t>
      </w:r>
      <w:r w:rsidRPr="00096EFE">
        <w:rPr>
          <w:sz w:val="20"/>
        </w:rPr>
        <w:t>сти: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b/>
          <w:bCs/>
          <w:sz w:val="20"/>
        </w:rPr>
        <w:t>Законодательная власть</w:t>
      </w:r>
      <w:r w:rsidRPr="00096EFE">
        <w:rPr>
          <w:sz w:val="20"/>
        </w:rPr>
        <w:t xml:space="preserve"> «изобретает» законы.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b/>
          <w:bCs/>
          <w:sz w:val="20"/>
        </w:rPr>
        <w:t>Исполнительная власть</w:t>
      </w:r>
      <w:r w:rsidRPr="00096EFE">
        <w:rPr>
          <w:sz w:val="20"/>
        </w:rPr>
        <w:t xml:space="preserve"> претворяет законы в жизнь. </w:t>
      </w:r>
      <w:r w:rsidRPr="00096EFE">
        <w:rPr>
          <w:b/>
          <w:bCs/>
          <w:sz w:val="20"/>
        </w:rPr>
        <w:t>Судебная власть</w:t>
      </w:r>
      <w:r w:rsidRPr="00096EFE">
        <w:rPr>
          <w:sz w:val="20"/>
        </w:rPr>
        <w:t xml:space="preserve"> следит за «порядком».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sz w:val="20"/>
        </w:rPr>
        <w:t>При этом всем говорят, что высшая власть – это законодательная власть! Все дем</w:t>
      </w:r>
      <w:r w:rsidRPr="00096EFE">
        <w:rPr>
          <w:sz w:val="20"/>
        </w:rPr>
        <w:t>о</w:t>
      </w:r>
      <w:r w:rsidRPr="00096EFE">
        <w:rPr>
          <w:sz w:val="20"/>
        </w:rPr>
        <w:t>кратизаторы хлопочут о «верховенстве Закона».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sz w:val="20"/>
        </w:rPr>
        <w:t xml:space="preserve">Вновь рассмотрим пример. Вы приватизировали квартиру. </w:t>
      </w:r>
      <w:r w:rsidRPr="00096EFE">
        <w:rPr>
          <w:i/>
          <w:iCs/>
          <w:sz w:val="20"/>
        </w:rPr>
        <w:t>«Моя квартира! Моя собственность! Я – хозяин!»</w:t>
      </w:r>
      <w:r w:rsidRPr="00096EFE">
        <w:rPr>
          <w:sz w:val="20"/>
        </w:rPr>
        <w:t xml:space="preserve"> Но Госдума приняла з</w:t>
      </w:r>
      <w:r w:rsidRPr="00096EFE">
        <w:rPr>
          <w:sz w:val="20"/>
        </w:rPr>
        <w:t>а</w:t>
      </w:r>
      <w:r w:rsidRPr="00096EFE">
        <w:rPr>
          <w:sz w:val="20"/>
        </w:rPr>
        <w:t>кон о повышении квартирной платы. И ваша зарплата (или пенсия) не тянет на оплату вашей собственности. Поэтому вы вынуждены отказаться от своей собственности, продать её и купить квартиру меньшей площади в м</w:t>
      </w:r>
      <w:r w:rsidRPr="00096EFE">
        <w:rPr>
          <w:sz w:val="20"/>
        </w:rPr>
        <w:t>е</w:t>
      </w:r>
      <w:r w:rsidRPr="00096EFE">
        <w:rPr>
          <w:sz w:val="20"/>
        </w:rPr>
        <w:t>нее удобном для вас районе.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sz w:val="20"/>
        </w:rPr>
        <w:t>Другой пример. У вас дача! Вы её собственник. Она вас кормит. Огурцы, помидоры, ягоды, яблоки… Но… Госдума одобрила пред</w:t>
      </w:r>
      <w:r w:rsidRPr="00096EFE">
        <w:rPr>
          <w:sz w:val="20"/>
        </w:rPr>
        <w:softHyphen/>
        <w:t>ложение по п</w:t>
      </w:r>
      <w:r w:rsidRPr="00096EFE">
        <w:rPr>
          <w:sz w:val="20"/>
        </w:rPr>
        <w:t>о</w:t>
      </w:r>
      <w:r w:rsidRPr="00096EFE">
        <w:rPr>
          <w:sz w:val="20"/>
        </w:rPr>
        <w:t>вышению платы за проезд в электричках, поездах, а льготы все отменила. И простым людям стало накладно ездить – д</w:t>
      </w:r>
      <w:r w:rsidRPr="00096EFE">
        <w:rPr>
          <w:sz w:val="20"/>
        </w:rPr>
        <w:t>о</w:t>
      </w:r>
      <w:r w:rsidRPr="00096EFE">
        <w:rPr>
          <w:sz w:val="20"/>
        </w:rPr>
        <w:t>рого. Стало невыгодно кормиться с огорода. И они сами (!) отка</w:t>
      </w:r>
      <w:r w:rsidRPr="00096EFE">
        <w:rPr>
          <w:sz w:val="20"/>
        </w:rPr>
        <w:softHyphen/>
        <w:t>зываются от своей собственности, продают свои дачи «новым рус</w:t>
      </w:r>
      <w:r w:rsidRPr="00096EFE">
        <w:rPr>
          <w:sz w:val="20"/>
        </w:rPr>
        <w:softHyphen/>
        <w:t>ским», которые вкладывают деньги в «недвижимость» (они не пони</w:t>
      </w:r>
      <w:r w:rsidRPr="00096EFE">
        <w:rPr>
          <w:sz w:val="20"/>
        </w:rPr>
        <w:softHyphen/>
        <w:t>мают, что придёт и их черёд).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sz w:val="20"/>
        </w:rPr>
        <w:t>Подобных примеров можно привести массу! В том числе и по отношению к так наз</w:t>
      </w:r>
      <w:r w:rsidRPr="00096EFE">
        <w:rPr>
          <w:sz w:val="20"/>
        </w:rPr>
        <w:t>ы</w:t>
      </w:r>
      <w:r w:rsidRPr="00096EFE">
        <w:rPr>
          <w:sz w:val="20"/>
        </w:rPr>
        <w:t>ваемым «предпринимателям».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sz w:val="20"/>
        </w:rPr>
        <w:t xml:space="preserve">Что же у нас получается? Получается, что </w:t>
      </w:r>
      <w:r w:rsidRPr="00096EFE">
        <w:rPr>
          <w:b/>
          <w:bCs/>
          <w:sz w:val="20"/>
        </w:rPr>
        <w:t>собственник не тот, кто чем-то владеет, а тот, кто «изобретает» законы</w:t>
      </w:r>
      <w:r w:rsidRPr="00096EFE">
        <w:rPr>
          <w:sz w:val="20"/>
        </w:rPr>
        <w:t>.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sz w:val="20"/>
        </w:rPr>
        <w:t>А кто изобретает законы? Их изобретают конкретные люди – депу</w:t>
      </w:r>
      <w:r w:rsidRPr="00096EFE">
        <w:rPr>
          <w:sz w:val="20"/>
        </w:rPr>
        <w:softHyphen/>
        <w:t>таты Госдумы. А чем они руководствуются при «изобретении» законов? Они руководствуются информ</w:t>
      </w:r>
      <w:r w:rsidRPr="00096EFE">
        <w:rPr>
          <w:sz w:val="20"/>
        </w:rPr>
        <w:t>а</w:t>
      </w:r>
      <w:r w:rsidRPr="00096EFE">
        <w:rPr>
          <w:sz w:val="20"/>
        </w:rPr>
        <w:t>цией, которая «сидит» у них в головах.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sz w:val="20"/>
        </w:rPr>
        <w:t>А чем руководствуются президент, думцы, судьи, министры, их за</w:t>
      </w:r>
      <w:r w:rsidRPr="00096EFE">
        <w:rPr>
          <w:sz w:val="20"/>
        </w:rPr>
        <w:softHyphen/>
        <w:t>местители, помощники при принятии того или иного решения? К</w:t>
      </w:r>
      <w:r w:rsidRPr="00096EFE">
        <w:rPr>
          <w:sz w:val="20"/>
        </w:rPr>
        <w:t>а</w:t>
      </w:r>
      <w:r w:rsidRPr="00096EFE">
        <w:rPr>
          <w:sz w:val="20"/>
        </w:rPr>
        <w:t xml:space="preserve">ждый из них руководствуется </w:t>
      </w:r>
      <w:r w:rsidRPr="00096EFE">
        <w:rPr>
          <w:b/>
          <w:bCs/>
          <w:sz w:val="20"/>
        </w:rPr>
        <w:t>своим пониманием справедливости и не</w:t>
      </w:r>
      <w:r w:rsidRPr="00096EFE">
        <w:rPr>
          <w:b/>
          <w:bCs/>
          <w:sz w:val="20"/>
        </w:rPr>
        <w:softHyphen/>
        <w:t>справедливости, добра и зла</w:t>
      </w:r>
      <w:r w:rsidRPr="00096EFE">
        <w:rPr>
          <w:sz w:val="20"/>
        </w:rPr>
        <w:t>, нужности или ненужности чего-то, пр</w:t>
      </w:r>
      <w:r w:rsidRPr="00096EFE">
        <w:rPr>
          <w:sz w:val="20"/>
        </w:rPr>
        <w:t>а</w:t>
      </w:r>
      <w:r w:rsidRPr="00096EFE">
        <w:rPr>
          <w:sz w:val="20"/>
        </w:rPr>
        <w:t>вильности и неправильности какого-</w:t>
      </w:r>
      <w:r w:rsidRPr="00096EFE">
        <w:rPr>
          <w:sz w:val="20"/>
        </w:rPr>
        <w:lastRenderedPageBreak/>
        <w:t>либо решения… То есть все они руководствуются некими ИДЕАЛАМИ, «сидящими» в их гол</w:t>
      </w:r>
      <w:r w:rsidRPr="00096EFE">
        <w:rPr>
          <w:sz w:val="20"/>
        </w:rPr>
        <w:t>о</w:t>
      </w:r>
      <w:r w:rsidRPr="00096EFE">
        <w:rPr>
          <w:sz w:val="20"/>
        </w:rPr>
        <w:t>вах. А свои ли эти идеалы? Ранее, в главе 12, мы уже рассмотрели это. И ока</w:t>
      </w:r>
      <w:r w:rsidRPr="00096EFE">
        <w:rPr>
          <w:sz w:val="20"/>
        </w:rPr>
        <w:softHyphen/>
        <w:t>залось, что кроме 3-х извес</w:t>
      </w:r>
      <w:r w:rsidRPr="00096EFE">
        <w:rPr>
          <w:sz w:val="20"/>
        </w:rPr>
        <w:t>т</w:t>
      </w:r>
      <w:r w:rsidRPr="00096EFE">
        <w:rPr>
          <w:sz w:val="20"/>
        </w:rPr>
        <w:t>ных ветвей власти, есть ещё 2-е тайные «ветви», которые гораздо сильнее первых 3-х ветвей: иде</w:t>
      </w:r>
      <w:r w:rsidRPr="00096EFE">
        <w:rPr>
          <w:sz w:val="20"/>
        </w:rPr>
        <w:t>о</w:t>
      </w:r>
      <w:r w:rsidRPr="00096EFE">
        <w:rPr>
          <w:sz w:val="20"/>
        </w:rPr>
        <w:t>логическая власть и концептуальная власть. И оказалось, что именно концептуаль</w:t>
      </w:r>
      <w:r w:rsidRPr="00096EFE">
        <w:rPr>
          <w:sz w:val="20"/>
        </w:rPr>
        <w:softHyphen/>
        <w:t>ная власть определяет «работу» всех остальных «ве</w:t>
      </w:r>
      <w:r w:rsidRPr="00096EFE">
        <w:rPr>
          <w:sz w:val="20"/>
        </w:rPr>
        <w:t>т</w:t>
      </w:r>
      <w:r w:rsidRPr="00096EFE">
        <w:rPr>
          <w:sz w:val="20"/>
        </w:rPr>
        <w:t>вей» власти.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b/>
          <w:bCs/>
          <w:sz w:val="20"/>
        </w:rPr>
        <w:t>Концептуальная власть</w:t>
      </w:r>
      <w:r w:rsidRPr="00096EFE">
        <w:rPr>
          <w:sz w:val="20"/>
        </w:rPr>
        <w:t xml:space="preserve"> – эта самая высшая власть в челове</w:t>
      </w:r>
      <w:r w:rsidRPr="00096EFE">
        <w:rPr>
          <w:sz w:val="20"/>
        </w:rPr>
        <w:softHyphen/>
        <w:t xml:space="preserve">ческом обществе. Это </w:t>
      </w:r>
      <w:r w:rsidRPr="00096EFE">
        <w:rPr>
          <w:b/>
          <w:bCs/>
          <w:sz w:val="20"/>
        </w:rPr>
        <w:t>объединение и власти идей, и власти кон</w:t>
      </w:r>
      <w:r w:rsidRPr="00096EFE">
        <w:rPr>
          <w:b/>
          <w:bCs/>
          <w:sz w:val="20"/>
        </w:rPr>
        <w:softHyphen/>
        <w:t>кретных людей</w:t>
      </w:r>
      <w:r w:rsidRPr="00096EFE">
        <w:rPr>
          <w:sz w:val="20"/>
        </w:rPr>
        <w:t xml:space="preserve">, руководствующихся этими идеями. Концептуальная власть претворяет в жизнь </w:t>
      </w:r>
      <w:r w:rsidRPr="00096EFE">
        <w:rPr>
          <w:b/>
          <w:bCs/>
          <w:sz w:val="20"/>
        </w:rPr>
        <w:t>либо</w:t>
      </w:r>
      <w:r w:rsidRPr="00096EFE">
        <w:rPr>
          <w:sz w:val="20"/>
        </w:rPr>
        <w:t xml:space="preserve"> нравственный произвол, </w:t>
      </w:r>
      <w:r w:rsidRPr="00096EFE">
        <w:rPr>
          <w:b/>
          <w:bCs/>
          <w:sz w:val="20"/>
        </w:rPr>
        <w:t>либо</w:t>
      </w:r>
      <w:r w:rsidRPr="00096EFE">
        <w:rPr>
          <w:sz w:val="20"/>
        </w:rPr>
        <w:t xml:space="preserve"> пороч</w:t>
      </w:r>
      <w:r w:rsidRPr="00096EFE">
        <w:rPr>
          <w:sz w:val="20"/>
        </w:rPr>
        <w:softHyphen/>
        <w:t xml:space="preserve">ный, безнравственный. И этот свой произвол она </w:t>
      </w:r>
      <w:r w:rsidRPr="00096EFE">
        <w:rPr>
          <w:b/>
          <w:bCs/>
          <w:sz w:val="20"/>
        </w:rPr>
        <w:t>либо</w:t>
      </w:r>
      <w:r w:rsidRPr="00096EFE">
        <w:rPr>
          <w:sz w:val="20"/>
        </w:rPr>
        <w:t xml:space="preserve"> представляет в удобной для понимания всеми людьми форме, </w:t>
      </w:r>
      <w:r w:rsidRPr="00096EFE">
        <w:rPr>
          <w:b/>
          <w:bCs/>
          <w:sz w:val="20"/>
        </w:rPr>
        <w:t>либо</w:t>
      </w:r>
      <w:r w:rsidRPr="00096EFE">
        <w:rPr>
          <w:sz w:val="20"/>
        </w:rPr>
        <w:t xml:space="preserve"> красиво упак</w:t>
      </w:r>
      <w:r w:rsidRPr="00096EFE">
        <w:rPr>
          <w:sz w:val="20"/>
        </w:rPr>
        <w:t>о</w:t>
      </w:r>
      <w:r w:rsidRPr="00096EFE">
        <w:rPr>
          <w:sz w:val="20"/>
        </w:rPr>
        <w:t>вы</w:t>
      </w:r>
      <w:r w:rsidRPr="00096EFE">
        <w:rPr>
          <w:sz w:val="20"/>
        </w:rPr>
        <w:softHyphen/>
        <w:t>вает в разноцветные фант</w:t>
      </w:r>
      <w:r w:rsidRPr="00096EFE">
        <w:rPr>
          <w:sz w:val="20"/>
        </w:rPr>
        <w:t>и</w:t>
      </w:r>
      <w:r w:rsidRPr="00096EFE">
        <w:rPr>
          <w:sz w:val="20"/>
        </w:rPr>
        <w:t>ки, скрывая мерзостную начинку.</w:t>
      </w:r>
    </w:p>
    <w:p w:rsidR="00BB197C" w:rsidRPr="00096EFE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</w:rPr>
      </w:pPr>
      <w:r w:rsidRPr="00096EFE">
        <w:rPr>
          <w:sz w:val="20"/>
        </w:rPr>
        <w:t>А теперь посмотрите на рис 14-5, на котором изображена пре</w:t>
      </w:r>
      <w:r w:rsidRPr="00096EFE">
        <w:rPr>
          <w:sz w:val="20"/>
        </w:rPr>
        <w:softHyphen/>
        <w:t>дельно обобщённая сх</w:t>
      </w:r>
      <w:r w:rsidRPr="00096EFE">
        <w:rPr>
          <w:sz w:val="20"/>
        </w:rPr>
        <w:t>е</w:t>
      </w:r>
      <w:r w:rsidRPr="00096EFE">
        <w:rPr>
          <w:sz w:val="20"/>
        </w:rPr>
        <w:t>ма управления народным хозяйством. На этой схеме видно, что управление может и</w:t>
      </w:r>
      <w:r w:rsidRPr="00096EFE">
        <w:rPr>
          <w:sz w:val="20"/>
        </w:rPr>
        <w:t>с</w:t>
      </w:r>
      <w:r w:rsidRPr="00096EFE">
        <w:rPr>
          <w:sz w:val="20"/>
        </w:rPr>
        <w:t>ходить от двух видов концеп</w:t>
      </w:r>
      <w:r w:rsidRPr="00096EFE">
        <w:rPr>
          <w:sz w:val="20"/>
        </w:rPr>
        <w:softHyphen/>
        <w:t>туальной вл</w:t>
      </w:r>
      <w:r w:rsidRPr="00096EFE">
        <w:rPr>
          <w:sz w:val="20"/>
        </w:rPr>
        <w:t>а</w:t>
      </w:r>
      <w:r w:rsidRPr="00096EFE">
        <w:rPr>
          <w:sz w:val="20"/>
        </w:rPr>
        <w:t>сти: справедливой и несправедливой.</w:t>
      </w:r>
    </w:p>
    <w:p w:rsidR="00BB197C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  <w:lang w:val="uk-UA"/>
        </w:rPr>
      </w:pPr>
      <w:r w:rsidRPr="00096EFE">
        <w:rPr>
          <w:sz w:val="20"/>
        </w:rPr>
        <w:t>Господствующая ныне безнравственная власть глобальной фи</w:t>
      </w:r>
      <w:r w:rsidRPr="00096EFE">
        <w:rPr>
          <w:sz w:val="20"/>
        </w:rPr>
        <w:softHyphen/>
        <w:t>нансовой мафии пр</w:t>
      </w:r>
      <w:r w:rsidRPr="00096EFE">
        <w:rPr>
          <w:sz w:val="20"/>
        </w:rPr>
        <w:t>е</w:t>
      </w:r>
      <w:r w:rsidRPr="00096EFE">
        <w:rPr>
          <w:sz w:val="20"/>
        </w:rPr>
        <w:t>следует свои цели в отношении экономики Рос</w:t>
      </w:r>
      <w:r w:rsidRPr="00096EFE">
        <w:rPr>
          <w:sz w:val="20"/>
        </w:rPr>
        <w:softHyphen/>
        <w:t>сии (её наро</w:t>
      </w:r>
      <w:r w:rsidRPr="00096EFE">
        <w:rPr>
          <w:sz w:val="20"/>
        </w:rPr>
        <w:t>д</w:t>
      </w:r>
      <w:r w:rsidRPr="00096EFE">
        <w:rPr>
          <w:sz w:val="20"/>
        </w:rPr>
        <w:t>ного хозяйства). Каковы эти цели – изложено в начале книги. Исходя из этого и надо вести речь о перспективах ра</w:t>
      </w:r>
      <w:r w:rsidRPr="00096EFE">
        <w:rPr>
          <w:sz w:val="20"/>
        </w:rPr>
        <w:t>з</w:t>
      </w:r>
      <w:r w:rsidRPr="00096EFE">
        <w:rPr>
          <w:sz w:val="20"/>
        </w:rPr>
        <w:t>вития экономики России и её т.н. «бизнесменов».</w:t>
      </w:r>
    </w:p>
    <w:p w:rsidR="00BB197C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  <w:lang w:val="uk-UA"/>
        </w:rPr>
      </w:pPr>
    </w:p>
    <w:p w:rsidR="00BB197C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  <w:lang w:val="uk-UA"/>
        </w:rPr>
      </w:pPr>
    </w:p>
    <w:p w:rsidR="00BB197C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  <w:lang w:val="uk-UA"/>
        </w:rPr>
      </w:pPr>
    </w:p>
    <w:p w:rsidR="00BB197C" w:rsidRPr="00AD7716" w:rsidRDefault="00BB197C" w:rsidP="00BB197C">
      <w:pPr>
        <w:pStyle w:val="book"/>
        <w:spacing w:before="0" w:beforeAutospacing="0" w:after="0" w:afterAutospacing="0" w:line="0" w:lineRule="atLeast"/>
        <w:ind w:firstLine="170"/>
        <w:rPr>
          <w:sz w:val="20"/>
          <w:lang w:val="uk-UA"/>
        </w:rPr>
      </w:pPr>
    </w:p>
    <w:p w:rsidR="004A4BC6" w:rsidRPr="00BB197C" w:rsidRDefault="004A4BC6">
      <w:pPr>
        <w:rPr>
          <w:lang w:val="uk-UA"/>
        </w:rPr>
      </w:pPr>
    </w:p>
    <w:sectPr w:rsidR="004A4BC6" w:rsidRPr="00BB197C" w:rsidSect="004A4BC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Microsoft Sans Serif">
    <w:panose1 w:val="020B0604020202020204"/>
    <w:charset w:val="CC"/>
    <w:family w:val="swiss"/>
    <w:pitch w:val="variable"/>
    <w:sig w:usb0="E1002AFF" w:usb1="C0000002" w:usb2="00000008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multilevel"/>
    <w:tmpl w:val="00000000"/>
    <w:lvl w:ilvl="0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1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2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3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4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5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6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7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8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</w:abstractNum>
  <w:abstractNum w:abstractNumId="1">
    <w:nsid w:val="00000003"/>
    <w:multiLevelType w:val="multilevel"/>
    <w:tmpl w:val="00000002"/>
    <w:lvl w:ilvl="0">
      <w:start w:val="1"/>
      <w:numFmt w:val="bullet"/>
      <w:lvlText w:val="—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1">
      <w:start w:val="1"/>
      <w:numFmt w:val="decimal"/>
      <w:lvlText w:val="%2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2">
      <w:start w:val="1"/>
      <w:numFmt w:val="decimal"/>
      <w:lvlText w:val="%2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3">
      <w:start w:val="1"/>
      <w:numFmt w:val="decimal"/>
      <w:lvlText w:val="%2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4">
      <w:start w:val="1"/>
      <w:numFmt w:val="decimal"/>
      <w:lvlText w:val="%2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5">
      <w:start w:val="1"/>
      <w:numFmt w:val="decimal"/>
      <w:lvlText w:val="%2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6">
      <w:start w:val="1"/>
      <w:numFmt w:val="decimal"/>
      <w:lvlText w:val="%2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7">
      <w:start w:val="1"/>
      <w:numFmt w:val="decimal"/>
      <w:lvlText w:val="%2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8">
      <w:start w:val="1"/>
      <w:numFmt w:val="decimal"/>
      <w:lvlText w:val="%2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</w:abstractNum>
  <w:abstractNum w:abstractNumId="2">
    <w:nsid w:val="00000005"/>
    <w:multiLevelType w:val="multilevel"/>
    <w:tmpl w:val="00000004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</w:abstractNum>
  <w:abstractNum w:abstractNumId="3">
    <w:nsid w:val="00000007"/>
    <w:multiLevelType w:val="multilevel"/>
    <w:tmpl w:val="00000006"/>
    <w:lvl w:ilvl="0">
      <w:start w:val="1"/>
      <w:numFmt w:val="bullet"/>
      <w:lvlText w:val="—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1">
      <w:start w:val="1"/>
      <w:numFmt w:val="bullet"/>
      <w:lvlText w:val="—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2">
      <w:start w:val="1"/>
      <w:numFmt w:val="bullet"/>
      <w:lvlText w:val="—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3">
      <w:start w:val="1"/>
      <w:numFmt w:val="bullet"/>
      <w:lvlText w:val="—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4">
      <w:start w:val="1"/>
      <w:numFmt w:val="bullet"/>
      <w:lvlText w:val="—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5">
      <w:start w:val="1"/>
      <w:numFmt w:val="bullet"/>
      <w:lvlText w:val="—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6">
      <w:start w:val="1"/>
      <w:numFmt w:val="bullet"/>
      <w:lvlText w:val="—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7">
      <w:start w:val="1"/>
      <w:numFmt w:val="bullet"/>
      <w:lvlText w:val="—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8">
      <w:start w:val="1"/>
      <w:numFmt w:val="bullet"/>
      <w:lvlText w:val="—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</w:abstractNum>
  <w:abstractNum w:abstractNumId="4">
    <w:nsid w:val="00000009"/>
    <w:multiLevelType w:val="multilevel"/>
    <w:tmpl w:val="00000008"/>
    <w:lvl w:ilvl="0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1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2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3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4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5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6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7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8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</w:abstractNum>
  <w:abstractNum w:abstractNumId="5">
    <w:nsid w:val="0000000B"/>
    <w:multiLevelType w:val="multilevel"/>
    <w:tmpl w:val="0000000A"/>
    <w:lvl w:ilvl="0">
      <w:start w:val="1"/>
      <w:numFmt w:val="decimal"/>
      <w:lvlText w:val="%1)"/>
      <w:lvlJc w:val="left"/>
      <w:rPr>
        <w:rFonts w:ascii="Times New Roman" w:hAnsi="Times New Roman" w:cs="Times New Roman"/>
        <w:b w:val="0"/>
        <w:bCs w:val="0"/>
        <w:i/>
        <w:iCs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1">
      <w:start w:val="1"/>
      <w:numFmt w:val="decimal"/>
      <w:lvlText w:val="%1)"/>
      <w:lvlJc w:val="left"/>
      <w:rPr>
        <w:rFonts w:ascii="Times New Roman" w:hAnsi="Times New Roman" w:cs="Times New Roman"/>
        <w:b w:val="0"/>
        <w:bCs w:val="0"/>
        <w:i/>
        <w:iCs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2">
      <w:start w:val="1"/>
      <w:numFmt w:val="decimal"/>
      <w:lvlText w:val="%1)"/>
      <w:lvlJc w:val="left"/>
      <w:rPr>
        <w:rFonts w:ascii="Times New Roman" w:hAnsi="Times New Roman" w:cs="Times New Roman"/>
        <w:b w:val="0"/>
        <w:bCs w:val="0"/>
        <w:i/>
        <w:iCs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3">
      <w:start w:val="1"/>
      <w:numFmt w:val="decimal"/>
      <w:lvlText w:val="%1)"/>
      <w:lvlJc w:val="left"/>
      <w:rPr>
        <w:rFonts w:ascii="Times New Roman" w:hAnsi="Times New Roman" w:cs="Times New Roman"/>
        <w:b w:val="0"/>
        <w:bCs w:val="0"/>
        <w:i/>
        <w:iCs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4">
      <w:start w:val="1"/>
      <w:numFmt w:val="decimal"/>
      <w:lvlText w:val="%1)"/>
      <w:lvlJc w:val="left"/>
      <w:rPr>
        <w:rFonts w:ascii="Times New Roman" w:hAnsi="Times New Roman" w:cs="Times New Roman"/>
        <w:b w:val="0"/>
        <w:bCs w:val="0"/>
        <w:i/>
        <w:iCs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5">
      <w:start w:val="1"/>
      <w:numFmt w:val="decimal"/>
      <w:lvlText w:val="%1)"/>
      <w:lvlJc w:val="left"/>
      <w:rPr>
        <w:rFonts w:ascii="Times New Roman" w:hAnsi="Times New Roman" w:cs="Times New Roman"/>
        <w:b w:val="0"/>
        <w:bCs w:val="0"/>
        <w:i/>
        <w:iCs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6">
      <w:start w:val="1"/>
      <w:numFmt w:val="decimal"/>
      <w:lvlText w:val="%1)"/>
      <w:lvlJc w:val="left"/>
      <w:rPr>
        <w:rFonts w:ascii="Times New Roman" w:hAnsi="Times New Roman" w:cs="Times New Roman"/>
        <w:b w:val="0"/>
        <w:bCs w:val="0"/>
        <w:i/>
        <w:iCs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7">
      <w:start w:val="1"/>
      <w:numFmt w:val="decimal"/>
      <w:lvlText w:val="%1)"/>
      <w:lvlJc w:val="left"/>
      <w:rPr>
        <w:rFonts w:ascii="Times New Roman" w:hAnsi="Times New Roman" w:cs="Times New Roman"/>
        <w:b w:val="0"/>
        <w:bCs w:val="0"/>
        <w:i/>
        <w:iCs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8">
      <w:start w:val="1"/>
      <w:numFmt w:val="decimal"/>
      <w:lvlText w:val="%1)"/>
      <w:lvlJc w:val="left"/>
      <w:rPr>
        <w:rFonts w:ascii="Times New Roman" w:hAnsi="Times New Roman" w:cs="Times New Roman"/>
        <w:b w:val="0"/>
        <w:bCs w:val="0"/>
        <w:i/>
        <w:iCs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</w:abstractNum>
  <w:abstractNum w:abstractNumId="6">
    <w:nsid w:val="0000000D"/>
    <w:multiLevelType w:val="multilevel"/>
    <w:tmpl w:val="0000000C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/>
        <w:iCs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1">
      <w:start w:val="1"/>
      <w:numFmt w:val="decimal"/>
      <w:lvlText w:val="%2."/>
      <w:lvlJc w:val="left"/>
      <w:rPr>
        <w:rFonts w:ascii="Times New Roman" w:hAnsi="Times New Roman" w:cs="Times New Roman"/>
        <w:b w:val="0"/>
        <w:bCs w:val="0"/>
        <w:i/>
        <w:iCs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2">
      <w:start w:val="1"/>
      <w:numFmt w:val="decimal"/>
      <w:lvlText w:val="%2."/>
      <w:lvlJc w:val="left"/>
      <w:rPr>
        <w:rFonts w:ascii="Times New Roman" w:hAnsi="Times New Roman" w:cs="Times New Roman"/>
        <w:b w:val="0"/>
        <w:bCs w:val="0"/>
        <w:i/>
        <w:iCs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3">
      <w:start w:val="1"/>
      <w:numFmt w:val="decimal"/>
      <w:lvlText w:val="%2."/>
      <w:lvlJc w:val="left"/>
      <w:rPr>
        <w:rFonts w:ascii="Times New Roman" w:hAnsi="Times New Roman" w:cs="Times New Roman"/>
        <w:b w:val="0"/>
        <w:bCs w:val="0"/>
        <w:i/>
        <w:iCs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4">
      <w:start w:val="1"/>
      <w:numFmt w:val="decimal"/>
      <w:lvlText w:val="%2."/>
      <w:lvlJc w:val="left"/>
      <w:rPr>
        <w:rFonts w:ascii="Times New Roman" w:hAnsi="Times New Roman" w:cs="Times New Roman"/>
        <w:b w:val="0"/>
        <w:bCs w:val="0"/>
        <w:i/>
        <w:iCs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5">
      <w:start w:val="1"/>
      <w:numFmt w:val="decimal"/>
      <w:lvlText w:val="%2."/>
      <w:lvlJc w:val="left"/>
      <w:rPr>
        <w:rFonts w:ascii="Times New Roman" w:hAnsi="Times New Roman" w:cs="Times New Roman"/>
        <w:b w:val="0"/>
        <w:bCs w:val="0"/>
        <w:i/>
        <w:iCs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6">
      <w:start w:val="1"/>
      <w:numFmt w:val="decimal"/>
      <w:lvlText w:val="%2."/>
      <w:lvlJc w:val="left"/>
      <w:rPr>
        <w:rFonts w:ascii="Times New Roman" w:hAnsi="Times New Roman" w:cs="Times New Roman"/>
        <w:b w:val="0"/>
        <w:bCs w:val="0"/>
        <w:i/>
        <w:iCs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7">
      <w:start w:val="1"/>
      <w:numFmt w:val="decimal"/>
      <w:lvlText w:val="%2."/>
      <w:lvlJc w:val="left"/>
      <w:rPr>
        <w:rFonts w:ascii="Times New Roman" w:hAnsi="Times New Roman" w:cs="Times New Roman"/>
        <w:b w:val="0"/>
        <w:bCs w:val="0"/>
        <w:i/>
        <w:iCs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8">
      <w:start w:val="1"/>
      <w:numFmt w:val="decimal"/>
      <w:lvlText w:val="%2."/>
      <w:lvlJc w:val="left"/>
      <w:rPr>
        <w:rFonts w:ascii="Times New Roman" w:hAnsi="Times New Roman" w:cs="Times New Roman"/>
        <w:b w:val="0"/>
        <w:bCs w:val="0"/>
        <w:i/>
        <w:iCs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</w:abstractNum>
  <w:abstractNum w:abstractNumId="7">
    <w:nsid w:val="0000000F"/>
    <w:multiLevelType w:val="multilevel"/>
    <w:tmpl w:val="0000000E"/>
    <w:lvl w:ilvl="0">
      <w:start w:val="1"/>
      <w:numFmt w:val="bullet"/>
      <w:lvlText w:val="—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1">
      <w:start w:val="1"/>
      <w:numFmt w:val="decimal"/>
      <w:lvlText w:val="%2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2">
      <w:start w:val="1"/>
      <w:numFmt w:val="decimal"/>
      <w:lvlText w:val="%2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3">
      <w:start w:val="1"/>
      <w:numFmt w:val="decimal"/>
      <w:lvlText w:val="%2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4">
      <w:start w:val="1"/>
      <w:numFmt w:val="decimal"/>
      <w:lvlText w:val="%2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5">
      <w:start w:val="1"/>
      <w:numFmt w:val="decimal"/>
      <w:lvlText w:val="%2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6">
      <w:start w:val="1"/>
      <w:numFmt w:val="decimal"/>
      <w:lvlText w:val="%2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7">
      <w:start w:val="1"/>
      <w:numFmt w:val="decimal"/>
      <w:lvlText w:val="%2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8">
      <w:start w:val="1"/>
      <w:numFmt w:val="decimal"/>
      <w:lvlText w:val="%2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</w:abstractNum>
  <w:abstractNum w:abstractNumId="8">
    <w:nsid w:val="00000011"/>
    <w:multiLevelType w:val="multilevel"/>
    <w:tmpl w:val="00000010"/>
    <w:lvl w:ilvl="0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1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2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3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4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5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6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7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8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</w:abstractNum>
  <w:abstractNum w:abstractNumId="9">
    <w:nsid w:val="00000013"/>
    <w:multiLevelType w:val="multilevel"/>
    <w:tmpl w:val="00000012"/>
    <w:lvl w:ilvl="0">
      <w:start w:val="1"/>
      <w:numFmt w:val="bullet"/>
      <w:lvlText w:val="—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1">
      <w:start w:val="1"/>
      <w:numFmt w:val="bullet"/>
      <w:lvlText w:val="—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2">
      <w:start w:val="1"/>
      <w:numFmt w:val="bullet"/>
      <w:lvlText w:val="—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3">
      <w:start w:val="1"/>
      <w:numFmt w:val="bullet"/>
      <w:lvlText w:val="—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4">
      <w:start w:val="1"/>
      <w:numFmt w:val="bullet"/>
      <w:lvlText w:val="—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5">
      <w:start w:val="1"/>
      <w:numFmt w:val="bullet"/>
      <w:lvlText w:val="—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6">
      <w:start w:val="1"/>
      <w:numFmt w:val="bullet"/>
      <w:lvlText w:val="—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7">
      <w:start w:val="1"/>
      <w:numFmt w:val="bullet"/>
      <w:lvlText w:val="—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8">
      <w:start w:val="1"/>
      <w:numFmt w:val="bullet"/>
      <w:lvlText w:val="—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</w:abstractNum>
  <w:abstractNum w:abstractNumId="10">
    <w:nsid w:val="00000015"/>
    <w:multiLevelType w:val="multilevel"/>
    <w:tmpl w:val="00000014"/>
    <w:lvl w:ilvl="0">
      <w:start w:val="1"/>
      <w:numFmt w:val="bullet"/>
      <w:lvlText w:val="-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1">
      <w:start w:val="1"/>
      <w:numFmt w:val="decimal"/>
      <w:lvlText w:val="%2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2">
      <w:start w:val="1"/>
      <w:numFmt w:val="decimal"/>
      <w:lvlText w:val="%2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3">
      <w:start w:val="1"/>
      <w:numFmt w:val="decimal"/>
      <w:lvlText w:val="%2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4">
      <w:start w:val="1"/>
      <w:numFmt w:val="decimal"/>
      <w:lvlText w:val="%2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5">
      <w:start w:val="1"/>
      <w:numFmt w:val="decimal"/>
      <w:lvlText w:val="%2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6">
      <w:start w:val="1"/>
      <w:numFmt w:val="decimal"/>
      <w:lvlText w:val="%2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7">
      <w:start w:val="1"/>
      <w:numFmt w:val="decimal"/>
      <w:lvlText w:val="%2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8">
      <w:start w:val="1"/>
      <w:numFmt w:val="decimal"/>
      <w:lvlText w:val="%2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</w:abstractNum>
  <w:abstractNum w:abstractNumId="11">
    <w:nsid w:val="00000017"/>
    <w:multiLevelType w:val="multilevel"/>
    <w:tmpl w:val="00000016"/>
    <w:lvl w:ilvl="0">
      <w:start w:val="1"/>
      <w:numFmt w:val="bullet"/>
      <w:lvlText w:val="—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1">
      <w:start w:val="1"/>
      <w:numFmt w:val="bullet"/>
      <w:lvlText w:val="—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2">
      <w:start w:val="1"/>
      <w:numFmt w:val="bullet"/>
      <w:lvlText w:val="—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3">
      <w:start w:val="1"/>
      <w:numFmt w:val="bullet"/>
      <w:lvlText w:val="—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4">
      <w:start w:val="1"/>
      <w:numFmt w:val="bullet"/>
      <w:lvlText w:val="—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5">
      <w:start w:val="1"/>
      <w:numFmt w:val="bullet"/>
      <w:lvlText w:val="—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6">
      <w:start w:val="1"/>
      <w:numFmt w:val="bullet"/>
      <w:lvlText w:val="—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7">
      <w:start w:val="1"/>
      <w:numFmt w:val="bullet"/>
      <w:lvlText w:val="—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8">
      <w:start w:val="1"/>
      <w:numFmt w:val="bullet"/>
      <w:lvlText w:val="—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</w:abstractNum>
  <w:abstractNum w:abstractNumId="12">
    <w:nsid w:val="23A65E79"/>
    <w:multiLevelType w:val="multilevel"/>
    <w:tmpl w:val="0000000E"/>
    <w:lvl w:ilvl="0">
      <w:start w:val="1"/>
      <w:numFmt w:val="bullet"/>
      <w:lvlText w:val="—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1">
      <w:start w:val="1"/>
      <w:numFmt w:val="decimal"/>
      <w:lvlText w:val="%2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2">
      <w:start w:val="1"/>
      <w:numFmt w:val="decimal"/>
      <w:lvlText w:val="%2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3">
      <w:start w:val="1"/>
      <w:numFmt w:val="decimal"/>
      <w:lvlText w:val="%2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4">
      <w:start w:val="1"/>
      <w:numFmt w:val="decimal"/>
      <w:lvlText w:val="%2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5">
      <w:start w:val="1"/>
      <w:numFmt w:val="decimal"/>
      <w:lvlText w:val="%2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6">
      <w:start w:val="1"/>
      <w:numFmt w:val="decimal"/>
      <w:lvlText w:val="%2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7">
      <w:start w:val="1"/>
      <w:numFmt w:val="decimal"/>
      <w:lvlText w:val="%2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8">
      <w:start w:val="1"/>
      <w:numFmt w:val="decimal"/>
      <w:lvlText w:val="%2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</w:abstractNum>
  <w:abstractNum w:abstractNumId="13">
    <w:nsid w:val="59501380"/>
    <w:multiLevelType w:val="multilevel"/>
    <w:tmpl w:val="00000002"/>
    <w:lvl w:ilvl="0">
      <w:start w:val="1"/>
      <w:numFmt w:val="bullet"/>
      <w:lvlText w:val="—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1">
      <w:start w:val="1"/>
      <w:numFmt w:val="decimal"/>
      <w:lvlText w:val="%2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2">
      <w:start w:val="1"/>
      <w:numFmt w:val="decimal"/>
      <w:lvlText w:val="%2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3">
      <w:start w:val="1"/>
      <w:numFmt w:val="decimal"/>
      <w:lvlText w:val="%2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4">
      <w:start w:val="1"/>
      <w:numFmt w:val="decimal"/>
      <w:lvlText w:val="%2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5">
      <w:start w:val="1"/>
      <w:numFmt w:val="decimal"/>
      <w:lvlText w:val="%2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6">
      <w:start w:val="1"/>
      <w:numFmt w:val="decimal"/>
      <w:lvlText w:val="%2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7">
      <w:start w:val="1"/>
      <w:numFmt w:val="decimal"/>
      <w:lvlText w:val="%2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8">
      <w:start w:val="1"/>
      <w:numFmt w:val="decimal"/>
      <w:lvlText w:val="%2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</w:abstractNum>
  <w:abstractNum w:abstractNumId="14">
    <w:nsid w:val="5E620FE0"/>
    <w:multiLevelType w:val="multilevel"/>
    <w:tmpl w:val="00000002"/>
    <w:lvl w:ilvl="0">
      <w:start w:val="1"/>
      <w:numFmt w:val="bullet"/>
      <w:lvlText w:val="—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1">
      <w:start w:val="1"/>
      <w:numFmt w:val="decimal"/>
      <w:lvlText w:val="%2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2">
      <w:start w:val="1"/>
      <w:numFmt w:val="decimal"/>
      <w:lvlText w:val="%2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3">
      <w:start w:val="1"/>
      <w:numFmt w:val="decimal"/>
      <w:lvlText w:val="%2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4">
      <w:start w:val="1"/>
      <w:numFmt w:val="decimal"/>
      <w:lvlText w:val="%2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5">
      <w:start w:val="1"/>
      <w:numFmt w:val="decimal"/>
      <w:lvlText w:val="%2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6">
      <w:start w:val="1"/>
      <w:numFmt w:val="decimal"/>
      <w:lvlText w:val="%2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7">
      <w:start w:val="1"/>
      <w:numFmt w:val="decimal"/>
      <w:lvlText w:val="%2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8">
      <w:start w:val="1"/>
      <w:numFmt w:val="decimal"/>
      <w:lvlText w:val="%2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</w:abstractNum>
  <w:abstractNum w:abstractNumId="15">
    <w:nsid w:val="7DA0281D"/>
    <w:multiLevelType w:val="multilevel"/>
    <w:tmpl w:val="0000000E"/>
    <w:lvl w:ilvl="0">
      <w:start w:val="1"/>
      <w:numFmt w:val="bullet"/>
      <w:lvlText w:val="—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1">
      <w:start w:val="1"/>
      <w:numFmt w:val="decimal"/>
      <w:lvlText w:val="%2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2">
      <w:start w:val="1"/>
      <w:numFmt w:val="decimal"/>
      <w:lvlText w:val="%2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3">
      <w:start w:val="1"/>
      <w:numFmt w:val="decimal"/>
      <w:lvlText w:val="%2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4">
      <w:start w:val="1"/>
      <w:numFmt w:val="decimal"/>
      <w:lvlText w:val="%2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5">
      <w:start w:val="1"/>
      <w:numFmt w:val="decimal"/>
      <w:lvlText w:val="%2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6">
      <w:start w:val="1"/>
      <w:numFmt w:val="decimal"/>
      <w:lvlText w:val="%2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7">
      <w:start w:val="1"/>
      <w:numFmt w:val="decimal"/>
      <w:lvlText w:val="%2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8">
      <w:start w:val="1"/>
      <w:numFmt w:val="decimal"/>
      <w:lvlText w:val="%2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3"/>
  </w:num>
  <w:num w:numId="14">
    <w:abstractNumId w:val="14"/>
  </w:num>
  <w:num w:numId="15">
    <w:abstractNumId w:val="15"/>
  </w:num>
  <w:num w:numId="16">
    <w:abstractNumId w:val="1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8"/>
  <w:defaultTabStop w:val="708"/>
  <w:characterSpacingControl w:val="doNotCompress"/>
  <w:compat/>
  <w:rsids>
    <w:rsidRoot w:val="00BB197C"/>
    <w:rsid w:val="000235CB"/>
    <w:rsid w:val="0004658A"/>
    <w:rsid w:val="00055827"/>
    <w:rsid w:val="0007126C"/>
    <w:rsid w:val="00090329"/>
    <w:rsid w:val="000A162E"/>
    <w:rsid w:val="000D7035"/>
    <w:rsid w:val="000E3BE5"/>
    <w:rsid w:val="000E3EC7"/>
    <w:rsid w:val="00126509"/>
    <w:rsid w:val="00130F3B"/>
    <w:rsid w:val="00190181"/>
    <w:rsid w:val="001B1EF5"/>
    <w:rsid w:val="001B7030"/>
    <w:rsid w:val="001D0799"/>
    <w:rsid w:val="001E08E7"/>
    <w:rsid w:val="001E0E6E"/>
    <w:rsid w:val="001E4BE4"/>
    <w:rsid w:val="001E5F9A"/>
    <w:rsid w:val="0020167D"/>
    <w:rsid w:val="0020656D"/>
    <w:rsid w:val="002141EA"/>
    <w:rsid w:val="00220473"/>
    <w:rsid w:val="00230B5B"/>
    <w:rsid w:val="00237059"/>
    <w:rsid w:val="00264310"/>
    <w:rsid w:val="0026613A"/>
    <w:rsid w:val="00286BD9"/>
    <w:rsid w:val="002C65A6"/>
    <w:rsid w:val="003009EB"/>
    <w:rsid w:val="00316E86"/>
    <w:rsid w:val="00334486"/>
    <w:rsid w:val="00341C77"/>
    <w:rsid w:val="00366135"/>
    <w:rsid w:val="00371004"/>
    <w:rsid w:val="00371F50"/>
    <w:rsid w:val="003731B7"/>
    <w:rsid w:val="00377E05"/>
    <w:rsid w:val="003B6752"/>
    <w:rsid w:val="003C0DAD"/>
    <w:rsid w:val="003D1060"/>
    <w:rsid w:val="00402A84"/>
    <w:rsid w:val="004066D7"/>
    <w:rsid w:val="00441DF9"/>
    <w:rsid w:val="00457ADB"/>
    <w:rsid w:val="00460FAA"/>
    <w:rsid w:val="0046202D"/>
    <w:rsid w:val="0049635E"/>
    <w:rsid w:val="004A4BC6"/>
    <w:rsid w:val="004C030F"/>
    <w:rsid w:val="004C63BB"/>
    <w:rsid w:val="004C77F2"/>
    <w:rsid w:val="004D1DC2"/>
    <w:rsid w:val="004E0ECD"/>
    <w:rsid w:val="004E56E9"/>
    <w:rsid w:val="004E6449"/>
    <w:rsid w:val="004F7369"/>
    <w:rsid w:val="00520987"/>
    <w:rsid w:val="0054117A"/>
    <w:rsid w:val="005576D7"/>
    <w:rsid w:val="00582B42"/>
    <w:rsid w:val="00583588"/>
    <w:rsid w:val="005A64A0"/>
    <w:rsid w:val="005D273C"/>
    <w:rsid w:val="005E47C7"/>
    <w:rsid w:val="005E4E07"/>
    <w:rsid w:val="005F14DC"/>
    <w:rsid w:val="005F48DE"/>
    <w:rsid w:val="00610292"/>
    <w:rsid w:val="006413DF"/>
    <w:rsid w:val="006A5E1D"/>
    <w:rsid w:val="006B2503"/>
    <w:rsid w:val="006B6DC1"/>
    <w:rsid w:val="006C03B7"/>
    <w:rsid w:val="006C58BE"/>
    <w:rsid w:val="006F1E79"/>
    <w:rsid w:val="00705647"/>
    <w:rsid w:val="00707FD9"/>
    <w:rsid w:val="00714B36"/>
    <w:rsid w:val="00717AA2"/>
    <w:rsid w:val="00731F40"/>
    <w:rsid w:val="00746194"/>
    <w:rsid w:val="0077013F"/>
    <w:rsid w:val="007722C9"/>
    <w:rsid w:val="007774ED"/>
    <w:rsid w:val="007817CB"/>
    <w:rsid w:val="007C13C7"/>
    <w:rsid w:val="007C3154"/>
    <w:rsid w:val="007D65FF"/>
    <w:rsid w:val="007E4CB5"/>
    <w:rsid w:val="007F32DF"/>
    <w:rsid w:val="00810FF6"/>
    <w:rsid w:val="0082257D"/>
    <w:rsid w:val="00826E20"/>
    <w:rsid w:val="00840E49"/>
    <w:rsid w:val="00841101"/>
    <w:rsid w:val="00841212"/>
    <w:rsid w:val="00843103"/>
    <w:rsid w:val="00843A8A"/>
    <w:rsid w:val="008453EE"/>
    <w:rsid w:val="008662A2"/>
    <w:rsid w:val="008A3D34"/>
    <w:rsid w:val="008A5878"/>
    <w:rsid w:val="008A7CAF"/>
    <w:rsid w:val="008C69D5"/>
    <w:rsid w:val="008F2402"/>
    <w:rsid w:val="009246EB"/>
    <w:rsid w:val="009351AC"/>
    <w:rsid w:val="00936BBB"/>
    <w:rsid w:val="00945640"/>
    <w:rsid w:val="00956753"/>
    <w:rsid w:val="00961739"/>
    <w:rsid w:val="00971E15"/>
    <w:rsid w:val="00985643"/>
    <w:rsid w:val="00985954"/>
    <w:rsid w:val="00995D71"/>
    <w:rsid w:val="00996D2C"/>
    <w:rsid w:val="009D461E"/>
    <w:rsid w:val="009D7D41"/>
    <w:rsid w:val="009E4BBC"/>
    <w:rsid w:val="00A028A2"/>
    <w:rsid w:val="00A1135D"/>
    <w:rsid w:val="00A116A5"/>
    <w:rsid w:val="00A328A1"/>
    <w:rsid w:val="00A40AB2"/>
    <w:rsid w:val="00A768CC"/>
    <w:rsid w:val="00A76E37"/>
    <w:rsid w:val="00A904A0"/>
    <w:rsid w:val="00A92C16"/>
    <w:rsid w:val="00A93D3F"/>
    <w:rsid w:val="00A971CC"/>
    <w:rsid w:val="00AA2674"/>
    <w:rsid w:val="00AA54BF"/>
    <w:rsid w:val="00AA5885"/>
    <w:rsid w:val="00AA7763"/>
    <w:rsid w:val="00AC5F7A"/>
    <w:rsid w:val="00AD568F"/>
    <w:rsid w:val="00AE4B3F"/>
    <w:rsid w:val="00AF12AB"/>
    <w:rsid w:val="00AF21D2"/>
    <w:rsid w:val="00AF481F"/>
    <w:rsid w:val="00AF760C"/>
    <w:rsid w:val="00AF77FF"/>
    <w:rsid w:val="00B3083B"/>
    <w:rsid w:val="00B72D27"/>
    <w:rsid w:val="00BB197C"/>
    <w:rsid w:val="00BB623B"/>
    <w:rsid w:val="00BC43D7"/>
    <w:rsid w:val="00BD361E"/>
    <w:rsid w:val="00BE72CF"/>
    <w:rsid w:val="00BF2B2F"/>
    <w:rsid w:val="00C00D2A"/>
    <w:rsid w:val="00C146BB"/>
    <w:rsid w:val="00C2141D"/>
    <w:rsid w:val="00C2596B"/>
    <w:rsid w:val="00C27615"/>
    <w:rsid w:val="00C338E8"/>
    <w:rsid w:val="00C366E0"/>
    <w:rsid w:val="00C45352"/>
    <w:rsid w:val="00C63292"/>
    <w:rsid w:val="00C66657"/>
    <w:rsid w:val="00C959E8"/>
    <w:rsid w:val="00CC0CE1"/>
    <w:rsid w:val="00CC5432"/>
    <w:rsid w:val="00CD40A5"/>
    <w:rsid w:val="00CF1673"/>
    <w:rsid w:val="00D05F5F"/>
    <w:rsid w:val="00D15300"/>
    <w:rsid w:val="00D225E7"/>
    <w:rsid w:val="00D239A4"/>
    <w:rsid w:val="00D462FD"/>
    <w:rsid w:val="00D66080"/>
    <w:rsid w:val="00D808D7"/>
    <w:rsid w:val="00D877C4"/>
    <w:rsid w:val="00D91354"/>
    <w:rsid w:val="00DA0DA1"/>
    <w:rsid w:val="00DC2CFB"/>
    <w:rsid w:val="00DE6F5B"/>
    <w:rsid w:val="00E12777"/>
    <w:rsid w:val="00E3404B"/>
    <w:rsid w:val="00E503C4"/>
    <w:rsid w:val="00E72F1F"/>
    <w:rsid w:val="00EC1E11"/>
    <w:rsid w:val="00F11A45"/>
    <w:rsid w:val="00F13604"/>
    <w:rsid w:val="00F1521B"/>
    <w:rsid w:val="00F40D43"/>
    <w:rsid w:val="00F42ED5"/>
    <w:rsid w:val="00F5433F"/>
    <w:rsid w:val="00F6639B"/>
    <w:rsid w:val="00FB5050"/>
    <w:rsid w:val="00FE4A4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0"/>
    <w:lsdException w:name="toc 2" w:uiPriority="0"/>
    <w:lsdException w:name="toc 3" w:uiPriority="0"/>
    <w:lsdException w:name="toc 4" w:uiPriority="0"/>
    <w:lsdException w:name="toc 5" w:uiPriority="0"/>
    <w:lsdException w:name="toc 6" w:uiPriority="0"/>
    <w:lsdException w:name="toc 7" w:uiPriority="0"/>
    <w:lsdException w:name="toc 8" w:uiPriority="0"/>
    <w:lsdException w:name="toc 9" w:uiPriority="0"/>
    <w:lsdException w:name="header" w:uiPriority="0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Hyperlink" w:uiPriority="0"/>
    <w:lsdException w:name="FollowedHyperlink" w:uiPriority="0"/>
    <w:lsdException w:name="Strong" w:semiHidden="0" w:uiPriority="22" w:unhideWhenUsed="0" w:qFormat="1"/>
    <w:lsdException w:name="Emphasis" w:semiHidden="0" w:uiPriority="20" w:unhideWhenUsed="0" w:qFormat="1"/>
    <w:lsdException w:name="Document Map" w:uiPriority="0"/>
    <w:lsdException w:name="No Lis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B197C"/>
    <w:pPr>
      <w:spacing w:after="0" w:line="240" w:lineRule="auto"/>
    </w:pPr>
    <w:rPr>
      <w:rFonts w:ascii="Microsoft Sans Serif" w:eastAsia="Microsoft Sans Serif" w:hAnsi="Microsoft Sans Serif" w:cs="Microsoft Sans Serif"/>
      <w:color w:val="000000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BB197C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qFormat/>
    <w:rsid w:val="00BB197C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link w:val="30"/>
    <w:qFormat/>
    <w:rsid w:val="00BB197C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color w:val="auto"/>
      <w:sz w:val="27"/>
      <w:szCs w:val="27"/>
    </w:rPr>
  </w:style>
  <w:style w:type="paragraph" w:styleId="5">
    <w:name w:val="heading 5"/>
    <w:basedOn w:val="a"/>
    <w:next w:val="a"/>
    <w:link w:val="50"/>
    <w:qFormat/>
    <w:rsid w:val="00BB197C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  <w:unhideWhenUsed/>
  </w:style>
  <w:style w:type="character" w:customStyle="1" w:styleId="10">
    <w:name w:val="Заголовок 1 Знак"/>
    <w:basedOn w:val="a0"/>
    <w:link w:val="1"/>
    <w:rsid w:val="00BB197C"/>
    <w:rPr>
      <w:rFonts w:ascii="Arial" w:eastAsia="Microsoft Sans Serif" w:hAnsi="Arial" w:cs="Arial"/>
      <w:b/>
      <w:bCs/>
      <w:color w:val="000000"/>
      <w:kern w:val="32"/>
      <w:sz w:val="32"/>
      <w:szCs w:val="32"/>
      <w:lang w:eastAsia="ru-RU"/>
    </w:rPr>
  </w:style>
  <w:style w:type="character" w:customStyle="1" w:styleId="20">
    <w:name w:val="Заголовок 2 Знак"/>
    <w:basedOn w:val="a0"/>
    <w:link w:val="2"/>
    <w:rsid w:val="00BB197C"/>
    <w:rPr>
      <w:rFonts w:ascii="Arial" w:eastAsia="Microsoft Sans Serif" w:hAnsi="Arial" w:cs="Arial"/>
      <w:b/>
      <w:bCs/>
      <w:i/>
      <w:iCs/>
      <w:color w:val="000000"/>
      <w:sz w:val="28"/>
      <w:szCs w:val="28"/>
      <w:lang w:eastAsia="ru-RU"/>
    </w:rPr>
  </w:style>
  <w:style w:type="character" w:customStyle="1" w:styleId="30">
    <w:name w:val="Заголовок 3 Знак"/>
    <w:basedOn w:val="a0"/>
    <w:link w:val="3"/>
    <w:rsid w:val="00BB197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50">
    <w:name w:val="Заголовок 5 Знак"/>
    <w:basedOn w:val="a0"/>
    <w:link w:val="5"/>
    <w:rsid w:val="00BB197C"/>
    <w:rPr>
      <w:rFonts w:ascii="Microsoft Sans Serif" w:eastAsia="Microsoft Sans Serif" w:hAnsi="Microsoft Sans Serif" w:cs="Microsoft Sans Serif"/>
      <w:b/>
      <w:bCs/>
      <w:i/>
      <w:iCs/>
      <w:color w:val="000000"/>
      <w:sz w:val="26"/>
      <w:szCs w:val="26"/>
      <w:lang w:eastAsia="ru-RU"/>
    </w:rPr>
  </w:style>
  <w:style w:type="character" w:styleId="a3">
    <w:name w:val="Hyperlink"/>
    <w:basedOn w:val="a0"/>
    <w:rsid w:val="00BB197C"/>
    <w:rPr>
      <w:color w:val="AFA497"/>
      <w:u w:val="single"/>
    </w:rPr>
  </w:style>
  <w:style w:type="character" w:customStyle="1" w:styleId="21">
    <w:name w:val="Основной текст (2)_"/>
    <w:basedOn w:val="a0"/>
    <w:link w:val="22"/>
    <w:rsid w:val="00BB197C"/>
    <w:rPr>
      <w:rFonts w:ascii="Times New Roman" w:hAnsi="Times New Roman" w:cs="Times New Roman"/>
      <w:b/>
      <w:bCs/>
      <w:sz w:val="24"/>
      <w:szCs w:val="24"/>
      <w:shd w:val="clear" w:color="auto" w:fill="FFFFFF"/>
      <w:lang w:val="en-US"/>
    </w:rPr>
  </w:style>
  <w:style w:type="paragraph" w:customStyle="1" w:styleId="22">
    <w:name w:val="Основной текст (2)"/>
    <w:basedOn w:val="a"/>
    <w:link w:val="21"/>
    <w:rsid w:val="00BB197C"/>
    <w:pPr>
      <w:shd w:val="clear" w:color="auto" w:fill="FFFFFF"/>
      <w:spacing w:after="1680" w:line="240" w:lineRule="atLeast"/>
    </w:pPr>
    <w:rPr>
      <w:rFonts w:ascii="Times New Roman" w:eastAsiaTheme="minorHAnsi" w:hAnsi="Times New Roman" w:cs="Times New Roman"/>
      <w:b/>
      <w:bCs/>
      <w:color w:val="auto"/>
      <w:lang w:val="en-US" w:eastAsia="en-US"/>
    </w:rPr>
  </w:style>
  <w:style w:type="character" w:customStyle="1" w:styleId="22pt">
    <w:name w:val="Основной текст (2) + Интервал 2 pt"/>
    <w:basedOn w:val="21"/>
    <w:rsid w:val="00BB197C"/>
    <w:rPr>
      <w:color w:val="FFFFFF"/>
      <w:spacing w:val="40"/>
    </w:rPr>
  </w:style>
  <w:style w:type="character" w:customStyle="1" w:styleId="31">
    <w:name w:val="Основной текст (3)_"/>
    <w:basedOn w:val="a0"/>
    <w:link w:val="32"/>
    <w:rsid w:val="00BB197C"/>
    <w:rPr>
      <w:rFonts w:ascii="Times New Roman" w:hAnsi="Times New Roman" w:cs="Times New Roman"/>
      <w:i/>
      <w:iCs/>
      <w:shd w:val="clear" w:color="auto" w:fill="FFFFFF"/>
    </w:rPr>
  </w:style>
  <w:style w:type="paragraph" w:customStyle="1" w:styleId="32">
    <w:name w:val="Основной текст (3)"/>
    <w:basedOn w:val="a"/>
    <w:link w:val="31"/>
    <w:rsid w:val="00BB197C"/>
    <w:pPr>
      <w:shd w:val="clear" w:color="auto" w:fill="FFFFFF"/>
      <w:spacing w:after="1140" w:line="240" w:lineRule="atLeast"/>
    </w:pPr>
    <w:rPr>
      <w:rFonts w:ascii="Times New Roman" w:eastAsiaTheme="minorHAnsi" w:hAnsi="Times New Roman" w:cs="Times New Roman"/>
      <w:i/>
      <w:iCs/>
      <w:color w:val="auto"/>
      <w:sz w:val="22"/>
      <w:szCs w:val="22"/>
      <w:lang w:eastAsia="en-US"/>
    </w:rPr>
  </w:style>
  <w:style w:type="character" w:customStyle="1" w:styleId="3-1pt">
    <w:name w:val="Основной текст (3) + Интервал -1 pt"/>
    <w:basedOn w:val="31"/>
    <w:rsid w:val="00BB197C"/>
    <w:rPr>
      <w:spacing w:val="-20"/>
      <w:lang w:val="en-US" w:eastAsia="en-US"/>
    </w:rPr>
  </w:style>
  <w:style w:type="character" w:customStyle="1" w:styleId="33">
    <w:name w:val="Основной текст (3) + Не курсив"/>
    <w:basedOn w:val="31"/>
    <w:rsid w:val="00BB197C"/>
  </w:style>
  <w:style w:type="character" w:customStyle="1" w:styleId="4">
    <w:name w:val="Основной текст (4)_"/>
    <w:basedOn w:val="a0"/>
    <w:link w:val="40"/>
    <w:rsid w:val="00BB197C"/>
    <w:rPr>
      <w:rFonts w:ascii="Times New Roman" w:hAnsi="Times New Roman" w:cs="Times New Roman"/>
      <w:b/>
      <w:bCs/>
      <w:sz w:val="30"/>
      <w:szCs w:val="30"/>
      <w:shd w:val="clear" w:color="auto" w:fill="FFFFFF"/>
    </w:rPr>
  </w:style>
  <w:style w:type="paragraph" w:customStyle="1" w:styleId="40">
    <w:name w:val="Основной текст (4)"/>
    <w:basedOn w:val="a"/>
    <w:link w:val="4"/>
    <w:rsid w:val="00BB197C"/>
    <w:pPr>
      <w:shd w:val="clear" w:color="auto" w:fill="FFFFFF"/>
      <w:spacing w:after="600" w:line="240" w:lineRule="atLeast"/>
    </w:pPr>
    <w:rPr>
      <w:rFonts w:ascii="Times New Roman" w:eastAsiaTheme="minorHAnsi" w:hAnsi="Times New Roman" w:cs="Times New Roman"/>
      <w:b/>
      <w:bCs/>
      <w:color w:val="auto"/>
      <w:sz w:val="30"/>
      <w:szCs w:val="30"/>
      <w:lang w:eastAsia="en-US"/>
    </w:rPr>
  </w:style>
  <w:style w:type="character" w:customStyle="1" w:styleId="a4">
    <w:name w:val="Основной текст Знак"/>
    <w:basedOn w:val="a0"/>
    <w:link w:val="a5"/>
    <w:rsid w:val="00BB197C"/>
    <w:rPr>
      <w:rFonts w:ascii="Times New Roman" w:hAnsi="Times New Roman" w:cs="Times New Roman"/>
      <w:shd w:val="clear" w:color="auto" w:fill="FFFFFF"/>
    </w:rPr>
  </w:style>
  <w:style w:type="paragraph" w:styleId="a5">
    <w:name w:val="Body Text"/>
    <w:basedOn w:val="a"/>
    <w:link w:val="a4"/>
    <w:rsid w:val="00BB197C"/>
    <w:pPr>
      <w:shd w:val="clear" w:color="auto" w:fill="FFFFFF"/>
      <w:spacing w:before="600" w:line="259" w:lineRule="exact"/>
      <w:jc w:val="both"/>
    </w:pPr>
    <w:rPr>
      <w:rFonts w:ascii="Times New Roman" w:eastAsiaTheme="minorHAnsi" w:hAnsi="Times New Roman" w:cs="Times New Roman"/>
      <w:color w:val="auto"/>
      <w:sz w:val="22"/>
      <w:szCs w:val="22"/>
      <w:lang w:eastAsia="en-US"/>
    </w:rPr>
  </w:style>
  <w:style w:type="character" w:customStyle="1" w:styleId="11">
    <w:name w:val="Основной текст Знак1"/>
    <w:basedOn w:val="a0"/>
    <w:link w:val="a5"/>
    <w:uiPriority w:val="99"/>
    <w:semiHidden/>
    <w:rsid w:val="00BB197C"/>
    <w:rPr>
      <w:rFonts w:ascii="Microsoft Sans Serif" w:eastAsia="Microsoft Sans Serif" w:hAnsi="Microsoft Sans Serif" w:cs="Microsoft Sans Serif"/>
      <w:color w:val="000000"/>
      <w:sz w:val="24"/>
      <w:szCs w:val="24"/>
      <w:lang w:eastAsia="ru-RU"/>
    </w:rPr>
  </w:style>
  <w:style w:type="character" w:customStyle="1" w:styleId="12">
    <w:name w:val="Заголовок №1 (2)_"/>
    <w:basedOn w:val="a0"/>
    <w:link w:val="120"/>
    <w:rsid w:val="00BB197C"/>
    <w:rPr>
      <w:rFonts w:ascii="Times New Roman" w:hAnsi="Times New Roman" w:cs="Times New Roman"/>
      <w:b/>
      <w:bCs/>
      <w:sz w:val="60"/>
      <w:szCs w:val="60"/>
      <w:shd w:val="clear" w:color="auto" w:fill="FFFFFF"/>
    </w:rPr>
  </w:style>
  <w:style w:type="paragraph" w:customStyle="1" w:styleId="120">
    <w:name w:val="Заголовок №1 (2)"/>
    <w:basedOn w:val="a"/>
    <w:link w:val="12"/>
    <w:rsid w:val="00BB197C"/>
    <w:pPr>
      <w:shd w:val="clear" w:color="auto" w:fill="FFFFFF"/>
      <w:spacing w:before="1740" w:line="595" w:lineRule="exact"/>
      <w:jc w:val="center"/>
      <w:outlineLvl w:val="0"/>
    </w:pPr>
    <w:rPr>
      <w:rFonts w:ascii="Times New Roman" w:eastAsiaTheme="minorHAnsi" w:hAnsi="Times New Roman" w:cs="Times New Roman"/>
      <w:b/>
      <w:bCs/>
      <w:color w:val="auto"/>
      <w:sz w:val="60"/>
      <w:szCs w:val="60"/>
      <w:lang w:eastAsia="en-US"/>
    </w:rPr>
  </w:style>
  <w:style w:type="character" w:customStyle="1" w:styleId="13">
    <w:name w:val="Заголовок №1_"/>
    <w:basedOn w:val="a0"/>
    <w:link w:val="14"/>
    <w:rsid w:val="00BB197C"/>
    <w:rPr>
      <w:rFonts w:ascii="Times New Roman" w:hAnsi="Times New Roman" w:cs="Times New Roman"/>
      <w:b/>
      <w:bCs/>
      <w:smallCaps/>
      <w:spacing w:val="-10"/>
      <w:sz w:val="60"/>
      <w:szCs w:val="60"/>
      <w:shd w:val="clear" w:color="auto" w:fill="FFFFFF"/>
    </w:rPr>
  </w:style>
  <w:style w:type="paragraph" w:customStyle="1" w:styleId="14">
    <w:name w:val="Заголовок №1"/>
    <w:basedOn w:val="a"/>
    <w:link w:val="13"/>
    <w:rsid w:val="00BB197C"/>
    <w:pPr>
      <w:shd w:val="clear" w:color="auto" w:fill="FFFFFF"/>
      <w:spacing w:line="595" w:lineRule="exact"/>
      <w:jc w:val="center"/>
      <w:outlineLvl w:val="0"/>
    </w:pPr>
    <w:rPr>
      <w:rFonts w:ascii="Times New Roman" w:eastAsiaTheme="minorHAnsi" w:hAnsi="Times New Roman" w:cs="Times New Roman"/>
      <w:b/>
      <w:bCs/>
      <w:smallCaps/>
      <w:color w:val="auto"/>
      <w:spacing w:val="-10"/>
      <w:sz w:val="60"/>
      <w:szCs w:val="60"/>
      <w:lang w:eastAsia="en-US"/>
    </w:rPr>
  </w:style>
  <w:style w:type="character" w:customStyle="1" w:styleId="51">
    <w:name w:val="Основной текст (5)_"/>
    <w:basedOn w:val="a0"/>
    <w:link w:val="52"/>
    <w:rsid w:val="00BB197C"/>
    <w:rPr>
      <w:rFonts w:ascii="Times New Roman" w:hAnsi="Times New Roman" w:cs="Times New Roman"/>
      <w:b/>
      <w:bCs/>
      <w:sz w:val="46"/>
      <w:szCs w:val="46"/>
      <w:shd w:val="clear" w:color="auto" w:fill="FFFFFF"/>
    </w:rPr>
  </w:style>
  <w:style w:type="paragraph" w:customStyle="1" w:styleId="52">
    <w:name w:val="Основной текст (5)"/>
    <w:basedOn w:val="a"/>
    <w:link w:val="51"/>
    <w:rsid w:val="00BB197C"/>
    <w:pPr>
      <w:shd w:val="clear" w:color="auto" w:fill="FFFFFF"/>
      <w:spacing w:after="60" w:line="240" w:lineRule="atLeast"/>
      <w:jc w:val="center"/>
    </w:pPr>
    <w:rPr>
      <w:rFonts w:ascii="Times New Roman" w:eastAsiaTheme="minorHAnsi" w:hAnsi="Times New Roman" w:cs="Times New Roman"/>
      <w:b/>
      <w:bCs/>
      <w:color w:val="auto"/>
      <w:sz w:val="46"/>
      <w:szCs w:val="46"/>
      <w:lang w:eastAsia="en-US"/>
    </w:rPr>
  </w:style>
  <w:style w:type="character" w:customStyle="1" w:styleId="6">
    <w:name w:val="Основной текст (6)_"/>
    <w:basedOn w:val="a0"/>
    <w:link w:val="60"/>
    <w:rsid w:val="00BB197C"/>
    <w:rPr>
      <w:rFonts w:ascii="Times New Roman" w:hAnsi="Times New Roman" w:cs="Times New Roman"/>
      <w:sz w:val="24"/>
      <w:szCs w:val="24"/>
      <w:shd w:val="clear" w:color="auto" w:fill="FFFFFF"/>
    </w:rPr>
  </w:style>
  <w:style w:type="paragraph" w:customStyle="1" w:styleId="60">
    <w:name w:val="Основной текст (6)"/>
    <w:basedOn w:val="a"/>
    <w:link w:val="6"/>
    <w:rsid w:val="00BB197C"/>
    <w:pPr>
      <w:shd w:val="clear" w:color="auto" w:fill="FFFFFF"/>
      <w:spacing w:before="180" w:after="1500" w:line="854" w:lineRule="exact"/>
      <w:jc w:val="center"/>
    </w:pPr>
    <w:rPr>
      <w:rFonts w:ascii="Times New Roman" w:eastAsiaTheme="minorHAnsi" w:hAnsi="Times New Roman" w:cs="Times New Roman"/>
      <w:color w:val="auto"/>
      <w:lang w:eastAsia="en-US"/>
    </w:rPr>
  </w:style>
  <w:style w:type="character" w:customStyle="1" w:styleId="614pt">
    <w:name w:val="Основной текст (6) + 14 pt"/>
    <w:aliases w:val="Интервал 0 pt"/>
    <w:basedOn w:val="6"/>
    <w:rsid w:val="00BB197C"/>
    <w:rPr>
      <w:spacing w:val="-10"/>
      <w:sz w:val="28"/>
      <w:szCs w:val="28"/>
    </w:rPr>
  </w:style>
  <w:style w:type="character" w:customStyle="1" w:styleId="612">
    <w:name w:val="Основной текст (6) + 12"/>
    <w:aliases w:val="5 pt,Интервал 0 pt1"/>
    <w:basedOn w:val="6"/>
    <w:rsid w:val="00BB197C"/>
    <w:rPr>
      <w:spacing w:val="-10"/>
      <w:sz w:val="25"/>
      <w:szCs w:val="25"/>
    </w:rPr>
  </w:style>
  <w:style w:type="character" w:customStyle="1" w:styleId="9">
    <w:name w:val="Основной текст (9)_"/>
    <w:basedOn w:val="a0"/>
    <w:link w:val="90"/>
    <w:rsid w:val="00BB197C"/>
    <w:rPr>
      <w:rFonts w:ascii="Times New Roman" w:hAnsi="Times New Roman" w:cs="Times New Roman"/>
      <w:b/>
      <w:bCs/>
      <w:sz w:val="18"/>
      <w:szCs w:val="18"/>
      <w:shd w:val="clear" w:color="auto" w:fill="FFFFFF"/>
    </w:rPr>
  </w:style>
  <w:style w:type="paragraph" w:customStyle="1" w:styleId="90">
    <w:name w:val="Основной текст (9)"/>
    <w:basedOn w:val="a"/>
    <w:link w:val="9"/>
    <w:rsid w:val="00BB197C"/>
    <w:pPr>
      <w:shd w:val="clear" w:color="auto" w:fill="FFFFFF"/>
      <w:spacing w:line="240" w:lineRule="atLeast"/>
    </w:pPr>
    <w:rPr>
      <w:rFonts w:ascii="Times New Roman" w:eastAsiaTheme="minorHAnsi" w:hAnsi="Times New Roman" w:cs="Times New Roman"/>
      <w:b/>
      <w:bCs/>
      <w:color w:val="auto"/>
      <w:sz w:val="18"/>
      <w:szCs w:val="18"/>
      <w:lang w:eastAsia="en-US"/>
    </w:rPr>
  </w:style>
  <w:style w:type="character" w:customStyle="1" w:styleId="7">
    <w:name w:val="Основной текст (7)_"/>
    <w:basedOn w:val="a0"/>
    <w:link w:val="70"/>
    <w:rsid w:val="00BB197C"/>
    <w:rPr>
      <w:rFonts w:ascii="Times New Roman" w:hAnsi="Times New Roman" w:cs="Times New Roman"/>
      <w:b/>
      <w:bCs/>
      <w:shd w:val="clear" w:color="auto" w:fill="FFFFFF"/>
    </w:rPr>
  </w:style>
  <w:style w:type="paragraph" w:customStyle="1" w:styleId="70">
    <w:name w:val="Основной текст (7)"/>
    <w:basedOn w:val="a"/>
    <w:link w:val="7"/>
    <w:rsid w:val="00BB197C"/>
    <w:pPr>
      <w:shd w:val="clear" w:color="auto" w:fill="FFFFFF"/>
      <w:spacing w:after="180" w:line="259" w:lineRule="exact"/>
      <w:ind w:hanging="500"/>
    </w:pPr>
    <w:rPr>
      <w:rFonts w:ascii="Times New Roman" w:eastAsiaTheme="minorHAnsi" w:hAnsi="Times New Roman" w:cs="Times New Roman"/>
      <w:b/>
      <w:bCs/>
      <w:color w:val="auto"/>
      <w:sz w:val="22"/>
      <w:szCs w:val="22"/>
      <w:lang w:eastAsia="en-US"/>
    </w:rPr>
  </w:style>
  <w:style w:type="character" w:customStyle="1" w:styleId="71">
    <w:name w:val="Основной текст (7) + Не полужирный"/>
    <w:basedOn w:val="7"/>
    <w:rsid w:val="00BB197C"/>
  </w:style>
  <w:style w:type="character" w:customStyle="1" w:styleId="8">
    <w:name w:val="Основной текст (8)_"/>
    <w:basedOn w:val="a0"/>
    <w:link w:val="80"/>
    <w:rsid w:val="00BB197C"/>
    <w:rPr>
      <w:rFonts w:ascii="Times New Roman" w:hAnsi="Times New Roman" w:cs="Times New Roman"/>
      <w:sz w:val="18"/>
      <w:szCs w:val="18"/>
      <w:shd w:val="clear" w:color="auto" w:fill="FFFFFF"/>
    </w:rPr>
  </w:style>
  <w:style w:type="paragraph" w:customStyle="1" w:styleId="80">
    <w:name w:val="Основной текст (8)"/>
    <w:basedOn w:val="a"/>
    <w:link w:val="8"/>
    <w:rsid w:val="00BB197C"/>
    <w:pPr>
      <w:shd w:val="clear" w:color="auto" w:fill="FFFFFF"/>
      <w:spacing w:before="180" w:after="660" w:line="240" w:lineRule="atLeast"/>
    </w:pPr>
    <w:rPr>
      <w:rFonts w:ascii="Times New Roman" w:eastAsiaTheme="minorHAnsi" w:hAnsi="Times New Roman" w:cs="Times New Roman"/>
      <w:color w:val="auto"/>
      <w:sz w:val="18"/>
      <w:szCs w:val="18"/>
      <w:lang w:eastAsia="en-US"/>
    </w:rPr>
  </w:style>
  <w:style w:type="character" w:customStyle="1" w:styleId="8Arial">
    <w:name w:val="Основной текст (8) + Arial"/>
    <w:aliases w:val="7 pt,Полужирный,Курсив"/>
    <w:basedOn w:val="8"/>
    <w:rsid w:val="00BB197C"/>
    <w:rPr>
      <w:rFonts w:ascii="Arial" w:hAnsi="Arial" w:cs="Arial"/>
      <w:b/>
      <w:bCs/>
      <w:i/>
      <w:iCs/>
      <w:sz w:val="14"/>
      <w:szCs w:val="14"/>
    </w:rPr>
  </w:style>
  <w:style w:type="character" w:customStyle="1" w:styleId="100">
    <w:name w:val="Основной текст (10)_"/>
    <w:basedOn w:val="a0"/>
    <w:link w:val="101"/>
    <w:rsid w:val="00BB197C"/>
    <w:rPr>
      <w:rFonts w:ascii="Times New Roman" w:hAnsi="Times New Roman" w:cs="Times New Roman"/>
      <w:b/>
      <w:bCs/>
      <w:i/>
      <w:iCs/>
      <w:spacing w:val="-10"/>
      <w:sz w:val="27"/>
      <w:szCs w:val="27"/>
      <w:shd w:val="clear" w:color="auto" w:fill="FFFFFF"/>
    </w:rPr>
  </w:style>
  <w:style w:type="paragraph" w:customStyle="1" w:styleId="101">
    <w:name w:val="Основной текст (10)"/>
    <w:basedOn w:val="a"/>
    <w:link w:val="100"/>
    <w:rsid w:val="00BB197C"/>
    <w:pPr>
      <w:shd w:val="clear" w:color="auto" w:fill="FFFFFF"/>
      <w:spacing w:line="331" w:lineRule="exact"/>
    </w:pPr>
    <w:rPr>
      <w:rFonts w:ascii="Times New Roman" w:eastAsiaTheme="minorHAnsi" w:hAnsi="Times New Roman" w:cs="Times New Roman"/>
      <w:b/>
      <w:bCs/>
      <w:i/>
      <w:iCs/>
      <w:color w:val="auto"/>
      <w:spacing w:val="-10"/>
      <w:sz w:val="27"/>
      <w:szCs w:val="27"/>
      <w:lang w:eastAsia="en-US"/>
    </w:rPr>
  </w:style>
  <w:style w:type="character" w:customStyle="1" w:styleId="102">
    <w:name w:val="Основной текст (10) + Не курсив"/>
    <w:aliases w:val="Интервал -1 pt"/>
    <w:basedOn w:val="100"/>
    <w:rsid w:val="00BB197C"/>
    <w:rPr>
      <w:spacing w:val="-20"/>
    </w:rPr>
  </w:style>
  <w:style w:type="character" w:customStyle="1" w:styleId="110">
    <w:name w:val="Основной текст (11)_"/>
    <w:basedOn w:val="a0"/>
    <w:link w:val="111"/>
    <w:rsid w:val="00BB197C"/>
    <w:rPr>
      <w:rFonts w:ascii="Times New Roman" w:hAnsi="Times New Roman" w:cs="Times New Roman"/>
      <w:b/>
      <w:bCs/>
      <w:i/>
      <w:iCs/>
      <w:sz w:val="24"/>
      <w:szCs w:val="24"/>
      <w:shd w:val="clear" w:color="auto" w:fill="FFFFFF"/>
    </w:rPr>
  </w:style>
  <w:style w:type="paragraph" w:customStyle="1" w:styleId="111">
    <w:name w:val="Основной текст (11)"/>
    <w:basedOn w:val="a"/>
    <w:link w:val="110"/>
    <w:rsid w:val="00BB197C"/>
    <w:pPr>
      <w:shd w:val="clear" w:color="auto" w:fill="FFFFFF"/>
      <w:spacing w:line="288" w:lineRule="exact"/>
      <w:jc w:val="right"/>
    </w:pPr>
    <w:rPr>
      <w:rFonts w:ascii="Times New Roman" w:eastAsiaTheme="minorHAnsi" w:hAnsi="Times New Roman" w:cs="Times New Roman"/>
      <w:b/>
      <w:bCs/>
      <w:i/>
      <w:iCs/>
      <w:color w:val="auto"/>
      <w:lang w:eastAsia="en-US"/>
    </w:rPr>
  </w:style>
  <w:style w:type="character" w:customStyle="1" w:styleId="121">
    <w:name w:val="Основной текст (12)_"/>
    <w:basedOn w:val="a0"/>
    <w:link w:val="122"/>
    <w:rsid w:val="00BB197C"/>
    <w:rPr>
      <w:rFonts w:ascii="Times New Roman" w:hAnsi="Times New Roman" w:cs="Times New Roman"/>
      <w:b/>
      <w:bCs/>
      <w:spacing w:val="70"/>
      <w:sz w:val="48"/>
      <w:szCs w:val="48"/>
      <w:shd w:val="clear" w:color="auto" w:fill="FFFFFF"/>
    </w:rPr>
  </w:style>
  <w:style w:type="paragraph" w:customStyle="1" w:styleId="122">
    <w:name w:val="Основной текст (12)"/>
    <w:basedOn w:val="a"/>
    <w:link w:val="121"/>
    <w:rsid w:val="00BB197C"/>
    <w:pPr>
      <w:shd w:val="clear" w:color="auto" w:fill="FFFFFF"/>
      <w:spacing w:before="1860" w:after="300" w:line="706" w:lineRule="exact"/>
      <w:jc w:val="center"/>
    </w:pPr>
    <w:rPr>
      <w:rFonts w:ascii="Times New Roman" w:eastAsiaTheme="minorHAnsi" w:hAnsi="Times New Roman" w:cs="Times New Roman"/>
      <w:b/>
      <w:bCs/>
      <w:color w:val="auto"/>
      <w:spacing w:val="70"/>
      <w:sz w:val="48"/>
      <w:szCs w:val="48"/>
      <w:lang w:eastAsia="en-US"/>
    </w:rPr>
  </w:style>
  <w:style w:type="character" w:customStyle="1" w:styleId="130">
    <w:name w:val="Основной текст (13)_"/>
    <w:basedOn w:val="a0"/>
    <w:link w:val="131"/>
    <w:rsid w:val="00BB197C"/>
    <w:rPr>
      <w:rFonts w:ascii="Times New Roman" w:hAnsi="Times New Roman" w:cs="Times New Roman"/>
      <w:sz w:val="32"/>
      <w:szCs w:val="32"/>
      <w:shd w:val="clear" w:color="auto" w:fill="FFFFFF"/>
    </w:rPr>
  </w:style>
  <w:style w:type="paragraph" w:customStyle="1" w:styleId="131">
    <w:name w:val="Основной текст (13)"/>
    <w:basedOn w:val="a"/>
    <w:link w:val="130"/>
    <w:rsid w:val="00BB197C"/>
    <w:pPr>
      <w:shd w:val="clear" w:color="auto" w:fill="FFFFFF"/>
      <w:spacing w:before="300" w:line="240" w:lineRule="atLeast"/>
      <w:jc w:val="center"/>
    </w:pPr>
    <w:rPr>
      <w:rFonts w:ascii="Times New Roman" w:eastAsiaTheme="minorHAnsi" w:hAnsi="Times New Roman" w:cs="Times New Roman"/>
      <w:color w:val="auto"/>
      <w:sz w:val="32"/>
      <w:szCs w:val="32"/>
      <w:lang w:eastAsia="en-US"/>
    </w:rPr>
  </w:style>
  <w:style w:type="character" w:customStyle="1" w:styleId="34">
    <w:name w:val="Заголовок №3_"/>
    <w:basedOn w:val="a0"/>
    <w:link w:val="35"/>
    <w:rsid w:val="00BB197C"/>
    <w:rPr>
      <w:rFonts w:ascii="Times New Roman" w:hAnsi="Times New Roman" w:cs="Times New Roman"/>
      <w:b/>
      <w:bCs/>
      <w:shd w:val="clear" w:color="auto" w:fill="FFFFFF"/>
    </w:rPr>
  </w:style>
  <w:style w:type="paragraph" w:customStyle="1" w:styleId="35">
    <w:name w:val="Заголовок №3"/>
    <w:basedOn w:val="a"/>
    <w:link w:val="34"/>
    <w:rsid w:val="00BB197C"/>
    <w:pPr>
      <w:shd w:val="clear" w:color="auto" w:fill="FFFFFF"/>
      <w:spacing w:after="300" w:line="240" w:lineRule="atLeast"/>
      <w:outlineLvl w:val="2"/>
    </w:pPr>
    <w:rPr>
      <w:rFonts w:ascii="Times New Roman" w:eastAsiaTheme="minorHAnsi" w:hAnsi="Times New Roman" w:cs="Times New Roman"/>
      <w:b/>
      <w:bCs/>
      <w:color w:val="auto"/>
      <w:sz w:val="22"/>
      <w:szCs w:val="22"/>
      <w:lang w:eastAsia="en-US"/>
    </w:rPr>
  </w:style>
  <w:style w:type="character" w:customStyle="1" w:styleId="a6">
    <w:name w:val="Колонтитул_"/>
    <w:basedOn w:val="a0"/>
    <w:link w:val="15"/>
    <w:rsid w:val="00BB197C"/>
    <w:rPr>
      <w:rFonts w:ascii="Times New Roman" w:hAnsi="Times New Roman" w:cs="Times New Roman"/>
      <w:sz w:val="20"/>
      <w:szCs w:val="20"/>
      <w:shd w:val="clear" w:color="auto" w:fill="FFFFFF"/>
    </w:rPr>
  </w:style>
  <w:style w:type="paragraph" w:customStyle="1" w:styleId="15">
    <w:name w:val="Колонтитул1"/>
    <w:basedOn w:val="a"/>
    <w:link w:val="a6"/>
    <w:rsid w:val="00BB197C"/>
    <w:pPr>
      <w:shd w:val="clear" w:color="auto" w:fill="FFFFFF"/>
    </w:pPr>
    <w:rPr>
      <w:rFonts w:ascii="Times New Roman" w:eastAsiaTheme="minorHAnsi" w:hAnsi="Times New Roman" w:cs="Times New Roman"/>
      <w:color w:val="auto"/>
      <w:sz w:val="20"/>
      <w:szCs w:val="20"/>
      <w:lang w:eastAsia="en-US"/>
    </w:rPr>
  </w:style>
  <w:style w:type="character" w:customStyle="1" w:styleId="a7">
    <w:name w:val="Колонтитул"/>
    <w:basedOn w:val="a6"/>
    <w:rsid w:val="00BB197C"/>
    <w:rPr>
      <w:spacing w:val="0"/>
    </w:rPr>
  </w:style>
  <w:style w:type="character" w:customStyle="1" w:styleId="a8">
    <w:name w:val="Основной текст + Полужирный"/>
    <w:basedOn w:val="a4"/>
    <w:rsid w:val="00BB197C"/>
    <w:rPr>
      <w:b/>
      <w:bCs/>
    </w:rPr>
  </w:style>
  <w:style w:type="character" w:customStyle="1" w:styleId="a9">
    <w:name w:val="Основной текст + Курсив"/>
    <w:basedOn w:val="a4"/>
    <w:rsid w:val="00BB197C"/>
    <w:rPr>
      <w:i/>
      <w:iCs/>
    </w:rPr>
  </w:style>
  <w:style w:type="character" w:customStyle="1" w:styleId="23">
    <w:name w:val="Заголовок №2_"/>
    <w:basedOn w:val="a0"/>
    <w:link w:val="24"/>
    <w:rsid w:val="00BB197C"/>
    <w:rPr>
      <w:rFonts w:ascii="Times New Roman" w:hAnsi="Times New Roman" w:cs="Times New Roman"/>
      <w:b/>
      <w:bCs/>
      <w:shd w:val="clear" w:color="auto" w:fill="FFFFFF"/>
    </w:rPr>
  </w:style>
  <w:style w:type="paragraph" w:customStyle="1" w:styleId="24">
    <w:name w:val="Заголовок №2"/>
    <w:basedOn w:val="a"/>
    <w:link w:val="23"/>
    <w:rsid w:val="00BB197C"/>
    <w:pPr>
      <w:shd w:val="clear" w:color="auto" w:fill="FFFFFF"/>
      <w:spacing w:after="60" w:line="288" w:lineRule="exact"/>
      <w:jc w:val="center"/>
      <w:outlineLvl w:val="1"/>
    </w:pPr>
    <w:rPr>
      <w:rFonts w:ascii="Times New Roman" w:eastAsiaTheme="minorHAnsi" w:hAnsi="Times New Roman" w:cs="Times New Roman"/>
      <w:b/>
      <w:bCs/>
      <w:color w:val="auto"/>
      <w:sz w:val="22"/>
      <w:szCs w:val="22"/>
      <w:lang w:eastAsia="en-US"/>
    </w:rPr>
  </w:style>
  <w:style w:type="character" w:customStyle="1" w:styleId="340">
    <w:name w:val="Основной текст + Полужирный34"/>
    <w:basedOn w:val="a4"/>
    <w:rsid w:val="00BB197C"/>
    <w:rPr>
      <w:b/>
      <w:bCs/>
    </w:rPr>
  </w:style>
  <w:style w:type="character" w:customStyle="1" w:styleId="123">
    <w:name w:val="Основной текст + Курсив12"/>
    <w:basedOn w:val="a4"/>
    <w:rsid w:val="00BB197C"/>
    <w:rPr>
      <w:i/>
      <w:iCs/>
    </w:rPr>
  </w:style>
  <w:style w:type="character" w:customStyle="1" w:styleId="330">
    <w:name w:val="Основной текст + Полужирный33"/>
    <w:aliases w:val="Курсив4"/>
    <w:basedOn w:val="a4"/>
    <w:rsid w:val="00BB197C"/>
    <w:rPr>
      <w:b/>
      <w:bCs/>
      <w:i/>
      <w:iCs/>
    </w:rPr>
  </w:style>
  <w:style w:type="character" w:customStyle="1" w:styleId="36">
    <w:name w:val="Основной текст (3) + Не курсив6"/>
    <w:basedOn w:val="31"/>
    <w:rsid w:val="00BB197C"/>
  </w:style>
  <w:style w:type="character" w:customStyle="1" w:styleId="37">
    <w:name w:val="Основной текст (3) + Полужирный"/>
    <w:basedOn w:val="31"/>
    <w:rsid w:val="00BB197C"/>
    <w:rPr>
      <w:b/>
      <w:bCs/>
    </w:rPr>
  </w:style>
  <w:style w:type="character" w:customStyle="1" w:styleId="320">
    <w:name w:val="Основной текст + Полужирный32"/>
    <w:basedOn w:val="a4"/>
    <w:rsid w:val="00BB197C"/>
    <w:rPr>
      <w:b/>
      <w:bCs/>
    </w:rPr>
  </w:style>
  <w:style w:type="character" w:customStyle="1" w:styleId="310">
    <w:name w:val="Основной текст + Полужирный31"/>
    <w:basedOn w:val="a4"/>
    <w:rsid w:val="00BB197C"/>
    <w:rPr>
      <w:b/>
      <w:bCs/>
    </w:rPr>
  </w:style>
  <w:style w:type="character" w:customStyle="1" w:styleId="112">
    <w:name w:val="Основной текст + Курсив11"/>
    <w:basedOn w:val="a4"/>
    <w:rsid w:val="00BB197C"/>
    <w:rPr>
      <w:i/>
      <w:iCs/>
    </w:rPr>
  </w:style>
  <w:style w:type="character" w:customStyle="1" w:styleId="350">
    <w:name w:val="Основной текст (3) + Не курсив5"/>
    <w:basedOn w:val="31"/>
    <w:rsid w:val="00BB197C"/>
  </w:style>
  <w:style w:type="character" w:customStyle="1" w:styleId="3100">
    <w:name w:val="Основной текст (3) + Полужирный10"/>
    <w:aliases w:val="Не курсив"/>
    <w:basedOn w:val="31"/>
    <w:rsid w:val="00BB197C"/>
    <w:rPr>
      <w:b/>
      <w:bCs/>
    </w:rPr>
  </w:style>
  <w:style w:type="character" w:customStyle="1" w:styleId="300">
    <w:name w:val="Основной текст + Полужирный30"/>
    <w:basedOn w:val="a4"/>
    <w:rsid w:val="00BB197C"/>
    <w:rPr>
      <w:b/>
      <w:bCs/>
    </w:rPr>
  </w:style>
  <w:style w:type="character" w:customStyle="1" w:styleId="103">
    <w:name w:val="Основной текст + Курсив10"/>
    <w:basedOn w:val="a4"/>
    <w:rsid w:val="00BB197C"/>
    <w:rPr>
      <w:i/>
      <w:iCs/>
    </w:rPr>
  </w:style>
  <w:style w:type="character" w:customStyle="1" w:styleId="29">
    <w:name w:val="Основной текст + Полужирный29"/>
    <w:basedOn w:val="a4"/>
    <w:rsid w:val="00BB197C"/>
    <w:rPr>
      <w:b/>
      <w:bCs/>
    </w:rPr>
  </w:style>
  <w:style w:type="character" w:customStyle="1" w:styleId="28">
    <w:name w:val="Основной текст + Полужирный28"/>
    <w:basedOn w:val="a4"/>
    <w:rsid w:val="00BB197C"/>
    <w:rPr>
      <w:b/>
      <w:bCs/>
    </w:rPr>
  </w:style>
  <w:style w:type="character" w:customStyle="1" w:styleId="27">
    <w:name w:val="Основной текст + Полужирный27"/>
    <w:basedOn w:val="a4"/>
    <w:rsid w:val="00BB197C"/>
    <w:rPr>
      <w:b/>
      <w:bCs/>
    </w:rPr>
  </w:style>
  <w:style w:type="character" w:customStyle="1" w:styleId="74">
    <w:name w:val="Основной текст (7) + Не полужирный4"/>
    <w:aliases w:val="Курсив3"/>
    <w:basedOn w:val="7"/>
    <w:rsid w:val="00BB197C"/>
    <w:rPr>
      <w:i/>
      <w:iCs/>
    </w:rPr>
  </w:style>
  <w:style w:type="character" w:customStyle="1" w:styleId="73">
    <w:name w:val="Основной текст (7) + Не полужирный3"/>
    <w:basedOn w:val="7"/>
    <w:rsid w:val="00BB197C"/>
  </w:style>
  <w:style w:type="character" w:customStyle="1" w:styleId="26">
    <w:name w:val="Основной текст + Полужирный26"/>
    <w:basedOn w:val="a4"/>
    <w:rsid w:val="00BB197C"/>
    <w:rPr>
      <w:b/>
      <w:bCs/>
    </w:rPr>
  </w:style>
  <w:style w:type="character" w:customStyle="1" w:styleId="220">
    <w:name w:val="Заголовок №2 (2)_"/>
    <w:basedOn w:val="a0"/>
    <w:link w:val="221"/>
    <w:rsid w:val="00BB197C"/>
    <w:rPr>
      <w:rFonts w:ascii="Times New Roman" w:hAnsi="Times New Roman" w:cs="Times New Roman"/>
      <w:b/>
      <w:bCs/>
      <w:sz w:val="24"/>
      <w:szCs w:val="24"/>
      <w:shd w:val="clear" w:color="auto" w:fill="FFFFFF"/>
    </w:rPr>
  </w:style>
  <w:style w:type="paragraph" w:customStyle="1" w:styleId="221">
    <w:name w:val="Заголовок №2 (2)"/>
    <w:basedOn w:val="a"/>
    <w:link w:val="220"/>
    <w:rsid w:val="00BB197C"/>
    <w:pPr>
      <w:shd w:val="clear" w:color="auto" w:fill="FFFFFF"/>
      <w:spacing w:after="180" w:line="240" w:lineRule="atLeast"/>
      <w:outlineLvl w:val="1"/>
    </w:pPr>
    <w:rPr>
      <w:rFonts w:ascii="Times New Roman" w:eastAsiaTheme="minorHAnsi" w:hAnsi="Times New Roman" w:cs="Times New Roman"/>
      <w:b/>
      <w:bCs/>
      <w:color w:val="auto"/>
      <w:lang w:eastAsia="en-US"/>
    </w:rPr>
  </w:style>
  <w:style w:type="character" w:customStyle="1" w:styleId="72">
    <w:name w:val="Основной текст (7) + Не полужирный2"/>
    <w:basedOn w:val="7"/>
    <w:rsid w:val="00BB197C"/>
  </w:style>
  <w:style w:type="character" w:customStyle="1" w:styleId="25">
    <w:name w:val="Основной текст + Полужирный25"/>
    <w:basedOn w:val="a4"/>
    <w:rsid w:val="00BB197C"/>
    <w:rPr>
      <w:b/>
      <w:bCs/>
    </w:rPr>
  </w:style>
  <w:style w:type="character" w:customStyle="1" w:styleId="341">
    <w:name w:val="Основной текст (3) + Не курсив4"/>
    <w:basedOn w:val="31"/>
    <w:rsid w:val="00BB197C"/>
  </w:style>
  <w:style w:type="character" w:customStyle="1" w:styleId="39">
    <w:name w:val="Основной текст (3) + Полужирный9"/>
    <w:aliases w:val="Не курсив2"/>
    <w:basedOn w:val="31"/>
    <w:rsid w:val="00BB197C"/>
    <w:rPr>
      <w:b/>
      <w:bCs/>
    </w:rPr>
  </w:style>
  <w:style w:type="character" w:customStyle="1" w:styleId="240">
    <w:name w:val="Основной текст + Полужирный24"/>
    <w:basedOn w:val="a4"/>
    <w:rsid w:val="00BB197C"/>
    <w:rPr>
      <w:b/>
      <w:bCs/>
    </w:rPr>
  </w:style>
  <w:style w:type="character" w:customStyle="1" w:styleId="91">
    <w:name w:val="Основной текст + Курсив9"/>
    <w:basedOn w:val="a4"/>
    <w:rsid w:val="00BB197C"/>
    <w:rPr>
      <w:i/>
      <w:iCs/>
    </w:rPr>
  </w:style>
  <w:style w:type="character" w:customStyle="1" w:styleId="710">
    <w:name w:val="Основной текст (7) + Не полужирный1"/>
    <w:basedOn w:val="7"/>
    <w:rsid w:val="00BB197C"/>
  </w:style>
  <w:style w:type="character" w:customStyle="1" w:styleId="230">
    <w:name w:val="Основной текст + Полужирный23"/>
    <w:basedOn w:val="a4"/>
    <w:rsid w:val="00BB197C"/>
    <w:rPr>
      <w:b/>
      <w:bCs/>
    </w:rPr>
  </w:style>
  <w:style w:type="character" w:customStyle="1" w:styleId="222">
    <w:name w:val="Основной текст + Полужирный22"/>
    <w:basedOn w:val="a4"/>
    <w:rsid w:val="00BB197C"/>
    <w:rPr>
      <w:b/>
      <w:bCs/>
    </w:rPr>
  </w:style>
  <w:style w:type="character" w:customStyle="1" w:styleId="210">
    <w:name w:val="Основной текст + Полужирный21"/>
    <w:basedOn w:val="a4"/>
    <w:rsid w:val="00BB197C"/>
    <w:rPr>
      <w:b/>
      <w:bCs/>
    </w:rPr>
  </w:style>
  <w:style w:type="character" w:customStyle="1" w:styleId="200">
    <w:name w:val="Основной текст + Полужирный20"/>
    <w:aliases w:val="Курсив2"/>
    <w:basedOn w:val="a4"/>
    <w:rsid w:val="00BB197C"/>
    <w:rPr>
      <w:b/>
      <w:bCs/>
      <w:i/>
      <w:iCs/>
    </w:rPr>
  </w:style>
  <w:style w:type="character" w:customStyle="1" w:styleId="140">
    <w:name w:val="Основной текст (14)_"/>
    <w:basedOn w:val="a0"/>
    <w:link w:val="141"/>
    <w:rsid w:val="00BB197C"/>
    <w:rPr>
      <w:rFonts w:ascii="Times New Roman" w:hAnsi="Times New Roman" w:cs="Times New Roman"/>
      <w:b/>
      <w:bCs/>
      <w:i/>
      <w:iCs/>
      <w:shd w:val="clear" w:color="auto" w:fill="FFFFFF"/>
    </w:rPr>
  </w:style>
  <w:style w:type="paragraph" w:customStyle="1" w:styleId="141">
    <w:name w:val="Основной текст (14)"/>
    <w:basedOn w:val="a"/>
    <w:link w:val="140"/>
    <w:rsid w:val="00BB197C"/>
    <w:pPr>
      <w:shd w:val="clear" w:color="auto" w:fill="FFFFFF"/>
      <w:spacing w:line="259" w:lineRule="exact"/>
      <w:ind w:firstLine="320"/>
      <w:jc w:val="both"/>
    </w:pPr>
    <w:rPr>
      <w:rFonts w:ascii="Times New Roman" w:eastAsiaTheme="minorHAnsi" w:hAnsi="Times New Roman" w:cs="Times New Roman"/>
      <w:b/>
      <w:bCs/>
      <w:i/>
      <w:iCs/>
      <w:color w:val="auto"/>
      <w:sz w:val="22"/>
      <w:szCs w:val="22"/>
      <w:lang w:eastAsia="en-US"/>
    </w:rPr>
  </w:style>
  <w:style w:type="character" w:customStyle="1" w:styleId="142">
    <w:name w:val="Основной текст (14) + Не полужирный"/>
    <w:basedOn w:val="140"/>
    <w:rsid w:val="00BB197C"/>
  </w:style>
  <w:style w:type="character" w:customStyle="1" w:styleId="38">
    <w:name w:val="Основной текст (3) + Полужирный8"/>
    <w:basedOn w:val="31"/>
    <w:rsid w:val="00BB197C"/>
    <w:rPr>
      <w:b/>
      <w:bCs/>
    </w:rPr>
  </w:style>
  <w:style w:type="character" w:customStyle="1" w:styleId="370">
    <w:name w:val="Основной текст (3) + Полужирный7"/>
    <w:basedOn w:val="31"/>
    <w:rsid w:val="00BB197C"/>
    <w:rPr>
      <w:b/>
      <w:bCs/>
    </w:rPr>
  </w:style>
  <w:style w:type="character" w:customStyle="1" w:styleId="331">
    <w:name w:val="Основной текст (3) + Не курсив3"/>
    <w:basedOn w:val="31"/>
    <w:rsid w:val="00BB197C"/>
  </w:style>
  <w:style w:type="character" w:customStyle="1" w:styleId="360">
    <w:name w:val="Основной текст (3) + Полужирный6"/>
    <w:basedOn w:val="31"/>
    <w:rsid w:val="00BB197C"/>
    <w:rPr>
      <w:b/>
      <w:bCs/>
    </w:rPr>
  </w:style>
  <w:style w:type="character" w:customStyle="1" w:styleId="317pt">
    <w:name w:val="Основной текст (3) + 17 pt"/>
    <w:aliases w:val="Не курсив1"/>
    <w:basedOn w:val="31"/>
    <w:rsid w:val="00BB197C"/>
    <w:rPr>
      <w:noProof/>
      <w:sz w:val="34"/>
      <w:szCs w:val="34"/>
    </w:rPr>
  </w:style>
  <w:style w:type="character" w:customStyle="1" w:styleId="351">
    <w:name w:val="Основной текст (3) + Полужирный5"/>
    <w:basedOn w:val="31"/>
    <w:rsid w:val="00BB197C"/>
    <w:rPr>
      <w:b/>
      <w:bCs/>
    </w:rPr>
  </w:style>
  <w:style w:type="character" w:customStyle="1" w:styleId="19">
    <w:name w:val="Основной текст + Полужирный19"/>
    <w:basedOn w:val="a4"/>
    <w:rsid w:val="00BB197C"/>
    <w:rPr>
      <w:b/>
      <w:bCs/>
    </w:rPr>
  </w:style>
  <w:style w:type="character" w:customStyle="1" w:styleId="371">
    <w:name w:val="Основной текст (3) + 7"/>
    <w:aliases w:val="5 pt4,Полужирный3"/>
    <w:basedOn w:val="31"/>
    <w:rsid w:val="00BB197C"/>
    <w:rPr>
      <w:b/>
      <w:bCs/>
      <w:sz w:val="15"/>
      <w:szCs w:val="15"/>
    </w:rPr>
  </w:style>
  <w:style w:type="character" w:customStyle="1" w:styleId="39pt">
    <w:name w:val="Основной текст (3) + 9 pt"/>
    <w:basedOn w:val="31"/>
    <w:rsid w:val="00BB197C"/>
    <w:rPr>
      <w:sz w:val="18"/>
      <w:szCs w:val="18"/>
    </w:rPr>
  </w:style>
  <w:style w:type="character" w:customStyle="1" w:styleId="18">
    <w:name w:val="Основной текст + Полужирный18"/>
    <w:basedOn w:val="a4"/>
    <w:rsid w:val="00BB197C"/>
    <w:rPr>
      <w:b/>
      <w:bCs/>
    </w:rPr>
  </w:style>
  <w:style w:type="character" w:customStyle="1" w:styleId="17">
    <w:name w:val="Основной текст + Полужирный17"/>
    <w:aliases w:val="Курсив1"/>
    <w:basedOn w:val="a4"/>
    <w:rsid w:val="00BB197C"/>
    <w:rPr>
      <w:b/>
      <w:bCs/>
      <w:i/>
      <w:iCs/>
    </w:rPr>
  </w:style>
  <w:style w:type="character" w:customStyle="1" w:styleId="81">
    <w:name w:val="Основной текст + Курсив8"/>
    <w:basedOn w:val="a4"/>
    <w:rsid w:val="00BB197C"/>
    <w:rPr>
      <w:i/>
      <w:iCs/>
    </w:rPr>
  </w:style>
  <w:style w:type="character" w:customStyle="1" w:styleId="342">
    <w:name w:val="Основной текст (3) + Полужирный4"/>
    <w:basedOn w:val="31"/>
    <w:rsid w:val="00BB197C"/>
    <w:rPr>
      <w:b/>
      <w:bCs/>
    </w:rPr>
  </w:style>
  <w:style w:type="character" w:customStyle="1" w:styleId="3101">
    <w:name w:val="Основной текст (3) + 10"/>
    <w:aliases w:val="5 pt3,Полужирный2"/>
    <w:basedOn w:val="31"/>
    <w:rsid w:val="00BB197C"/>
    <w:rPr>
      <w:b/>
      <w:bCs/>
      <w:sz w:val="21"/>
      <w:szCs w:val="21"/>
    </w:rPr>
  </w:style>
  <w:style w:type="character" w:customStyle="1" w:styleId="332">
    <w:name w:val="Основной текст (3) + Полужирный3"/>
    <w:basedOn w:val="31"/>
    <w:rsid w:val="00BB197C"/>
    <w:rPr>
      <w:b/>
      <w:bCs/>
    </w:rPr>
  </w:style>
  <w:style w:type="character" w:customStyle="1" w:styleId="16">
    <w:name w:val="Основной текст + Полужирный16"/>
    <w:basedOn w:val="a4"/>
    <w:rsid w:val="00BB197C"/>
    <w:rPr>
      <w:b/>
      <w:bCs/>
    </w:rPr>
  </w:style>
  <w:style w:type="character" w:customStyle="1" w:styleId="321">
    <w:name w:val="Основной текст (3) + Полужирный2"/>
    <w:basedOn w:val="31"/>
    <w:rsid w:val="00BB197C"/>
    <w:rPr>
      <w:b/>
      <w:bCs/>
    </w:rPr>
  </w:style>
  <w:style w:type="character" w:customStyle="1" w:styleId="150">
    <w:name w:val="Основной текст + Полужирный15"/>
    <w:basedOn w:val="a4"/>
    <w:rsid w:val="00BB197C"/>
    <w:rPr>
      <w:b/>
      <w:bCs/>
    </w:rPr>
  </w:style>
  <w:style w:type="character" w:customStyle="1" w:styleId="1410">
    <w:name w:val="Основной текст (14) + Не полужирный1"/>
    <w:basedOn w:val="140"/>
    <w:rsid w:val="00BB197C"/>
  </w:style>
  <w:style w:type="character" w:customStyle="1" w:styleId="143">
    <w:name w:val="Основной текст + Полужирный14"/>
    <w:basedOn w:val="a4"/>
    <w:rsid w:val="00BB197C"/>
    <w:rPr>
      <w:b/>
      <w:bCs/>
    </w:rPr>
  </w:style>
  <w:style w:type="character" w:customStyle="1" w:styleId="aa">
    <w:name w:val="Подпись к картинке_"/>
    <w:basedOn w:val="a0"/>
    <w:link w:val="ab"/>
    <w:rsid w:val="00BB197C"/>
    <w:rPr>
      <w:rFonts w:ascii="Times New Roman" w:hAnsi="Times New Roman" w:cs="Times New Roman"/>
      <w:b/>
      <w:bCs/>
      <w:sz w:val="18"/>
      <w:szCs w:val="18"/>
      <w:shd w:val="clear" w:color="auto" w:fill="FFFFFF"/>
    </w:rPr>
  </w:style>
  <w:style w:type="paragraph" w:customStyle="1" w:styleId="ab">
    <w:name w:val="Подпись к картинке"/>
    <w:basedOn w:val="a"/>
    <w:link w:val="aa"/>
    <w:rsid w:val="00BB197C"/>
    <w:pPr>
      <w:shd w:val="clear" w:color="auto" w:fill="FFFFFF"/>
      <w:spacing w:line="240" w:lineRule="atLeast"/>
    </w:pPr>
    <w:rPr>
      <w:rFonts w:ascii="Times New Roman" w:eastAsiaTheme="minorHAnsi" w:hAnsi="Times New Roman" w:cs="Times New Roman"/>
      <w:b/>
      <w:bCs/>
      <w:color w:val="auto"/>
      <w:sz w:val="18"/>
      <w:szCs w:val="18"/>
      <w:lang w:eastAsia="en-US"/>
    </w:rPr>
  </w:style>
  <w:style w:type="character" w:customStyle="1" w:styleId="75">
    <w:name w:val="Основной текст + Курсив7"/>
    <w:basedOn w:val="a4"/>
    <w:rsid w:val="00BB197C"/>
    <w:rPr>
      <w:i/>
      <w:iCs/>
    </w:rPr>
  </w:style>
  <w:style w:type="character" w:customStyle="1" w:styleId="322">
    <w:name w:val="Основной текст (3) + Не курсив2"/>
    <w:basedOn w:val="31"/>
    <w:rsid w:val="00BB197C"/>
  </w:style>
  <w:style w:type="character" w:customStyle="1" w:styleId="132">
    <w:name w:val="Основной текст + Полужирный13"/>
    <w:basedOn w:val="a4"/>
    <w:rsid w:val="00BB197C"/>
    <w:rPr>
      <w:b/>
      <w:bCs/>
    </w:rPr>
  </w:style>
  <w:style w:type="character" w:customStyle="1" w:styleId="124">
    <w:name w:val="Основной текст + Полужирный12"/>
    <w:basedOn w:val="a4"/>
    <w:rsid w:val="00BB197C"/>
    <w:rPr>
      <w:b/>
      <w:bCs/>
    </w:rPr>
  </w:style>
  <w:style w:type="character" w:customStyle="1" w:styleId="61">
    <w:name w:val="Основной текст + Курсив6"/>
    <w:basedOn w:val="a4"/>
    <w:rsid w:val="00BB197C"/>
    <w:rPr>
      <w:i/>
      <w:iCs/>
    </w:rPr>
  </w:style>
  <w:style w:type="character" w:customStyle="1" w:styleId="76">
    <w:name w:val="Основной текст + 7"/>
    <w:aliases w:val="5 pt2"/>
    <w:basedOn w:val="a4"/>
    <w:rsid w:val="00BB197C"/>
    <w:rPr>
      <w:sz w:val="15"/>
      <w:szCs w:val="15"/>
    </w:rPr>
  </w:style>
  <w:style w:type="character" w:customStyle="1" w:styleId="113">
    <w:name w:val="Основной текст + Полужирный11"/>
    <w:basedOn w:val="a4"/>
    <w:rsid w:val="00BB197C"/>
    <w:rPr>
      <w:b/>
      <w:bCs/>
    </w:rPr>
  </w:style>
  <w:style w:type="character" w:customStyle="1" w:styleId="104">
    <w:name w:val="Основной текст + Полужирный10"/>
    <w:basedOn w:val="a4"/>
    <w:rsid w:val="00BB197C"/>
    <w:rPr>
      <w:b/>
      <w:bCs/>
    </w:rPr>
  </w:style>
  <w:style w:type="character" w:customStyle="1" w:styleId="2a">
    <w:name w:val="Подпись к картинке (2)_"/>
    <w:basedOn w:val="a0"/>
    <w:link w:val="2b"/>
    <w:rsid w:val="00BB197C"/>
    <w:rPr>
      <w:rFonts w:ascii="Times New Roman" w:hAnsi="Times New Roman" w:cs="Times New Roman"/>
      <w:shd w:val="clear" w:color="auto" w:fill="FFFFFF"/>
    </w:rPr>
  </w:style>
  <w:style w:type="paragraph" w:customStyle="1" w:styleId="2b">
    <w:name w:val="Подпись к картинке (2)"/>
    <w:basedOn w:val="a"/>
    <w:link w:val="2a"/>
    <w:rsid w:val="00BB197C"/>
    <w:pPr>
      <w:shd w:val="clear" w:color="auto" w:fill="FFFFFF"/>
      <w:spacing w:line="240" w:lineRule="atLeast"/>
    </w:pPr>
    <w:rPr>
      <w:rFonts w:ascii="Times New Roman" w:eastAsiaTheme="minorHAnsi" w:hAnsi="Times New Roman" w:cs="Times New Roman"/>
      <w:color w:val="auto"/>
      <w:sz w:val="22"/>
      <w:szCs w:val="22"/>
      <w:lang w:eastAsia="en-US"/>
    </w:rPr>
  </w:style>
  <w:style w:type="character" w:customStyle="1" w:styleId="53">
    <w:name w:val="Основной текст + Курсив5"/>
    <w:basedOn w:val="a4"/>
    <w:rsid w:val="00BB197C"/>
    <w:rPr>
      <w:i/>
      <w:iCs/>
    </w:rPr>
  </w:style>
  <w:style w:type="character" w:customStyle="1" w:styleId="92">
    <w:name w:val="Основной текст + Полужирный9"/>
    <w:basedOn w:val="a4"/>
    <w:rsid w:val="00BB197C"/>
    <w:rPr>
      <w:b/>
      <w:bCs/>
    </w:rPr>
  </w:style>
  <w:style w:type="character" w:customStyle="1" w:styleId="82">
    <w:name w:val="Основной текст + Полужирный8"/>
    <w:basedOn w:val="a4"/>
    <w:rsid w:val="00BB197C"/>
    <w:rPr>
      <w:b/>
      <w:bCs/>
    </w:rPr>
  </w:style>
  <w:style w:type="character" w:customStyle="1" w:styleId="93">
    <w:name w:val="Основной текст + 9"/>
    <w:aliases w:val="5 pt1"/>
    <w:basedOn w:val="a4"/>
    <w:rsid w:val="00BB197C"/>
    <w:rPr>
      <w:sz w:val="19"/>
      <w:szCs w:val="19"/>
    </w:rPr>
  </w:style>
  <w:style w:type="character" w:customStyle="1" w:styleId="41">
    <w:name w:val="Основной текст + Курсив4"/>
    <w:basedOn w:val="a4"/>
    <w:rsid w:val="00BB197C"/>
    <w:rPr>
      <w:i/>
      <w:iCs/>
    </w:rPr>
  </w:style>
  <w:style w:type="character" w:customStyle="1" w:styleId="77">
    <w:name w:val="Основной текст + Полужирный7"/>
    <w:basedOn w:val="a4"/>
    <w:rsid w:val="00BB197C"/>
    <w:rPr>
      <w:b/>
      <w:bCs/>
    </w:rPr>
  </w:style>
  <w:style w:type="character" w:customStyle="1" w:styleId="151">
    <w:name w:val="Основной текст (15)_"/>
    <w:basedOn w:val="a0"/>
    <w:link w:val="152"/>
    <w:rsid w:val="00BB197C"/>
    <w:rPr>
      <w:rFonts w:ascii="Arial" w:hAnsi="Arial" w:cs="Arial"/>
      <w:i/>
      <w:iCs/>
      <w:sz w:val="8"/>
      <w:szCs w:val="8"/>
      <w:shd w:val="clear" w:color="auto" w:fill="FFFFFF"/>
    </w:rPr>
  </w:style>
  <w:style w:type="paragraph" w:customStyle="1" w:styleId="152">
    <w:name w:val="Основной текст (15)"/>
    <w:basedOn w:val="a"/>
    <w:link w:val="151"/>
    <w:rsid w:val="00BB197C"/>
    <w:pPr>
      <w:shd w:val="clear" w:color="auto" w:fill="FFFFFF"/>
      <w:spacing w:before="3660" w:line="240" w:lineRule="atLeast"/>
    </w:pPr>
    <w:rPr>
      <w:rFonts w:ascii="Arial" w:eastAsiaTheme="minorHAnsi" w:hAnsi="Arial" w:cs="Arial"/>
      <w:i/>
      <w:iCs/>
      <w:color w:val="auto"/>
      <w:sz w:val="8"/>
      <w:szCs w:val="8"/>
      <w:lang w:eastAsia="en-US"/>
    </w:rPr>
  </w:style>
  <w:style w:type="character" w:customStyle="1" w:styleId="3a">
    <w:name w:val="Подпись к картинке (3)_"/>
    <w:basedOn w:val="a0"/>
    <w:link w:val="3b"/>
    <w:rsid w:val="00BB197C"/>
    <w:rPr>
      <w:rFonts w:ascii="Times New Roman" w:hAnsi="Times New Roman" w:cs="Times New Roman"/>
      <w:sz w:val="18"/>
      <w:szCs w:val="18"/>
      <w:shd w:val="clear" w:color="auto" w:fill="FFFFFF"/>
    </w:rPr>
  </w:style>
  <w:style w:type="paragraph" w:customStyle="1" w:styleId="3b">
    <w:name w:val="Подпись к картинке (3)"/>
    <w:basedOn w:val="a"/>
    <w:link w:val="3a"/>
    <w:rsid w:val="00BB197C"/>
    <w:pPr>
      <w:shd w:val="clear" w:color="auto" w:fill="FFFFFF"/>
      <w:spacing w:line="240" w:lineRule="atLeast"/>
    </w:pPr>
    <w:rPr>
      <w:rFonts w:ascii="Times New Roman" w:eastAsiaTheme="minorHAnsi" w:hAnsi="Times New Roman" w:cs="Times New Roman"/>
      <w:color w:val="auto"/>
      <w:sz w:val="18"/>
      <w:szCs w:val="18"/>
      <w:lang w:eastAsia="en-US"/>
    </w:rPr>
  </w:style>
  <w:style w:type="character" w:customStyle="1" w:styleId="Tahoma">
    <w:name w:val="Основной текст + Tahoma"/>
    <w:aliases w:val="8 pt,Полужирный1"/>
    <w:basedOn w:val="a4"/>
    <w:rsid w:val="00BB197C"/>
    <w:rPr>
      <w:rFonts w:ascii="Tahoma" w:hAnsi="Tahoma" w:cs="Tahoma"/>
      <w:b/>
      <w:bCs/>
      <w:sz w:val="16"/>
      <w:szCs w:val="16"/>
    </w:rPr>
  </w:style>
  <w:style w:type="character" w:customStyle="1" w:styleId="62">
    <w:name w:val="Основной текст + Полужирный6"/>
    <w:basedOn w:val="a4"/>
    <w:rsid w:val="00BB197C"/>
    <w:rPr>
      <w:b/>
      <w:bCs/>
    </w:rPr>
  </w:style>
  <w:style w:type="character" w:customStyle="1" w:styleId="54">
    <w:name w:val="Основной текст + Полужирный5"/>
    <w:basedOn w:val="a4"/>
    <w:rsid w:val="00BB197C"/>
    <w:rPr>
      <w:b/>
      <w:bCs/>
    </w:rPr>
  </w:style>
  <w:style w:type="character" w:customStyle="1" w:styleId="160">
    <w:name w:val="Основной текст (16)_"/>
    <w:basedOn w:val="a0"/>
    <w:link w:val="161"/>
    <w:rsid w:val="00BB197C"/>
    <w:rPr>
      <w:rFonts w:ascii="Tahoma" w:hAnsi="Tahoma" w:cs="Tahoma"/>
      <w:b/>
      <w:bCs/>
      <w:sz w:val="16"/>
      <w:szCs w:val="16"/>
      <w:shd w:val="clear" w:color="auto" w:fill="FFFFFF"/>
    </w:rPr>
  </w:style>
  <w:style w:type="paragraph" w:customStyle="1" w:styleId="161">
    <w:name w:val="Основной текст (16)"/>
    <w:basedOn w:val="a"/>
    <w:link w:val="160"/>
    <w:rsid w:val="00BB197C"/>
    <w:pPr>
      <w:shd w:val="clear" w:color="auto" w:fill="FFFFFF"/>
      <w:spacing w:line="240" w:lineRule="atLeast"/>
    </w:pPr>
    <w:rPr>
      <w:rFonts w:ascii="Tahoma" w:eastAsiaTheme="minorHAnsi" w:hAnsi="Tahoma" w:cs="Tahoma"/>
      <w:b/>
      <w:bCs/>
      <w:color w:val="auto"/>
      <w:sz w:val="16"/>
      <w:szCs w:val="16"/>
      <w:lang w:eastAsia="en-US"/>
    </w:rPr>
  </w:style>
  <w:style w:type="character" w:customStyle="1" w:styleId="201">
    <w:name w:val="Основной текст (20)_"/>
    <w:basedOn w:val="a0"/>
    <w:link w:val="202"/>
    <w:rsid w:val="00BB197C"/>
    <w:rPr>
      <w:rFonts w:ascii="Tahoma" w:hAnsi="Tahoma" w:cs="Tahoma"/>
      <w:b/>
      <w:bCs/>
      <w:sz w:val="15"/>
      <w:szCs w:val="15"/>
      <w:shd w:val="clear" w:color="auto" w:fill="FFFFFF"/>
    </w:rPr>
  </w:style>
  <w:style w:type="paragraph" w:customStyle="1" w:styleId="202">
    <w:name w:val="Основной текст (20)"/>
    <w:basedOn w:val="a"/>
    <w:link w:val="201"/>
    <w:rsid w:val="00BB197C"/>
    <w:pPr>
      <w:shd w:val="clear" w:color="auto" w:fill="FFFFFF"/>
      <w:spacing w:after="840" w:line="182" w:lineRule="exact"/>
    </w:pPr>
    <w:rPr>
      <w:rFonts w:ascii="Tahoma" w:eastAsiaTheme="minorHAnsi" w:hAnsi="Tahoma" w:cs="Tahoma"/>
      <w:b/>
      <w:bCs/>
      <w:color w:val="auto"/>
      <w:sz w:val="15"/>
      <w:szCs w:val="15"/>
      <w:lang w:eastAsia="en-US"/>
    </w:rPr>
  </w:style>
  <w:style w:type="character" w:customStyle="1" w:styleId="170">
    <w:name w:val="Основной текст (17)_"/>
    <w:basedOn w:val="a0"/>
    <w:link w:val="171"/>
    <w:rsid w:val="00BB197C"/>
    <w:rPr>
      <w:rFonts w:ascii="Times New Roman" w:hAnsi="Times New Roman" w:cs="Times New Roman"/>
      <w:noProof/>
      <w:sz w:val="20"/>
      <w:szCs w:val="20"/>
      <w:shd w:val="clear" w:color="auto" w:fill="FFFFFF"/>
    </w:rPr>
  </w:style>
  <w:style w:type="paragraph" w:customStyle="1" w:styleId="171">
    <w:name w:val="Основной текст (17)"/>
    <w:basedOn w:val="a"/>
    <w:link w:val="170"/>
    <w:rsid w:val="00BB197C"/>
    <w:pPr>
      <w:shd w:val="clear" w:color="auto" w:fill="FFFFFF"/>
      <w:spacing w:line="240" w:lineRule="atLeast"/>
    </w:pPr>
    <w:rPr>
      <w:rFonts w:ascii="Times New Roman" w:eastAsiaTheme="minorHAnsi" w:hAnsi="Times New Roman" w:cs="Times New Roman"/>
      <w:noProof/>
      <w:color w:val="auto"/>
      <w:sz w:val="20"/>
      <w:szCs w:val="20"/>
      <w:lang w:eastAsia="en-US"/>
    </w:rPr>
  </w:style>
  <w:style w:type="character" w:customStyle="1" w:styleId="180">
    <w:name w:val="Основной текст (18)_"/>
    <w:basedOn w:val="a0"/>
    <w:link w:val="181"/>
    <w:rsid w:val="00BB197C"/>
    <w:rPr>
      <w:rFonts w:ascii="Tahoma" w:hAnsi="Tahoma" w:cs="Tahoma"/>
      <w:sz w:val="11"/>
      <w:szCs w:val="11"/>
      <w:shd w:val="clear" w:color="auto" w:fill="FFFFFF"/>
    </w:rPr>
  </w:style>
  <w:style w:type="paragraph" w:customStyle="1" w:styleId="181">
    <w:name w:val="Основной текст (18)"/>
    <w:basedOn w:val="a"/>
    <w:link w:val="180"/>
    <w:rsid w:val="00BB197C"/>
    <w:pPr>
      <w:shd w:val="clear" w:color="auto" w:fill="FFFFFF"/>
      <w:spacing w:line="240" w:lineRule="atLeast"/>
    </w:pPr>
    <w:rPr>
      <w:rFonts w:ascii="Tahoma" w:eastAsiaTheme="minorHAnsi" w:hAnsi="Tahoma" w:cs="Tahoma"/>
      <w:color w:val="auto"/>
      <w:sz w:val="11"/>
      <w:szCs w:val="11"/>
      <w:lang w:eastAsia="en-US"/>
    </w:rPr>
  </w:style>
  <w:style w:type="character" w:customStyle="1" w:styleId="190">
    <w:name w:val="Основной текст (19)_"/>
    <w:basedOn w:val="a0"/>
    <w:link w:val="191"/>
    <w:rsid w:val="00BB197C"/>
    <w:rPr>
      <w:rFonts w:ascii="Arial" w:hAnsi="Arial" w:cs="Arial"/>
      <w:b/>
      <w:bCs/>
      <w:i/>
      <w:iCs/>
      <w:sz w:val="14"/>
      <w:szCs w:val="14"/>
      <w:shd w:val="clear" w:color="auto" w:fill="FFFFFF"/>
    </w:rPr>
  </w:style>
  <w:style w:type="paragraph" w:customStyle="1" w:styleId="191">
    <w:name w:val="Основной текст (19)"/>
    <w:basedOn w:val="a"/>
    <w:link w:val="190"/>
    <w:rsid w:val="00BB197C"/>
    <w:pPr>
      <w:shd w:val="clear" w:color="auto" w:fill="FFFFFF"/>
      <w:spacing w:line="240" w:lineRule="atLeast"/>
    </w:pPr>
    <w:rPr>
      <w:rFonts w:ascii="Arial" w:eastAsiaTheme="minorHAnsi" w:hAnsi="Arial" w:cs="Arial"/>
      <w:b/>
      <w:bCs/>
      <w:i/>
      <w:iCs/>
      <w:color w:val="auto"/>
      <w:sz w:val="14"/>
      <w:szCs w:val="14"/>
      <w:lang w:eastAsia="en-US"/>
    </w:rPr>
  </w:style>
  <w:style w:type="character" w:customStyle="1" w:styleId="ac">
    <w:name w:val="Подпись к таблице_"/>
    <w:basedOn w:val="a0"/>
    <w:link w:val="ad"/>
    <w:rsid w:val="00BB197C"/>
    <w:rPr>
      <w:rFonts w:ascii="Times New Roman" w:hAnsi="Times New Roman" w:cs="Times New Roman"/>
      <w:sz w:val="18"/>
      <w:szCs w:val="18"/>
      <w:shd w:val="clear" w:color="auto" w:fill="FFFFFF"/>
    </w:rPr>
  </w:style>
  <w:style w:type="paragraph" w:customStyle="1" w:styleId="ad">
    <w:name w:val="Подпись к таблице"/>
    <w:basedOn w:val="a"/>
    <w:link w:val="ac"/>
    <w:rsid w:val="00BB197C"/>
    <w:pPr>
      <w:shd w:val="clear" w:color="auto" w:fill="FFFFFF"/>
      <w:spacing w:line="240" w:lineRule="atLeast"/>
    </w:pPr>
    <w:rPr>
      <w:rFonts w:ascii="Times New Roman" w:eastAsiaTheme="minorHAnsi" w:hAnsi="Times New Roman" w:cs="Times New Roman"/>
      <w:color w:val="auto"/>
      <w:sz w:val="18"/>
      <w:szCs w:val="18"/>
      <w:lang w:eastAsia="en-US"/>
    </w:rPr>
  </w:style>
  <w:style w:type="character" w:customStyle="1" w:styleId="211">
    <w:name w:val="Основной текст (21)_"/>
    <w:basedOn w:val="a0"/>
    <w:link w:val="212"/>
    <w:rsid w:val="00BB197C"/>
    <w:rPr>
      <w:rFonts w:ascii="Arial" w:hAnsi="Arial" w:cs="Arial"/>
      <w:noProof/>
      <w:sz w:val="19"/>
      <w:szCs w:val="19"/>
      <w:shd w:val="clear" w:color="auto" w:fill="FFFFFF"/>
    </w:rPr>
  </w:style>
  <w:style w:type="paragraph" w:customStyle="1" w:styleId="212">
    <w:name w:val="Основной текст (21)"/>
    <w:basedOn w:val="a"/>
    <w:link w:val="211"/>
    <w:rsid w:val="00BB197C"/>
    <w:pPr>
      <w:shd w:val="clear" w:color="auto" w:fill="FFFFFF"/>
      <w:spacing w:line="240" w:lineRule="atLeast"/>
    </w:pPr>
    <w:rPr>
      <w:rFonts w:ascii="Arial" w:eastAsiaTheme="minorHAnsi" w:hAnsi="Arial" w:cs="Arial"/>
      <w:noProof/>
      <w:color w:val="auto"/>
      <w:sz w:val="19"/>
      <w:szCs w:val="19"/>
      <w:lang w:eastAsia="en-US"/>
    </w:rPr>
  </w:style>
  <w:style w:type="character" w:customStyle="1" w:styleId="42">
    <w:name w:val="Основной текст + Полужирный4"/>
    <w:basedOn w:val="a4"/>
    <w:rsid w:val="00BB197C"/>
    <w:rPr>
      <w:b/>
      <w:bCs/>
    </w:rPr>
  </w:style>
  <w:style w:type="character" w:customStyle="1" w:styleId="3c">
    <w:name w:val="Основной текст + Курсив3"/>
    <w:basedOn w:val="a4"/>
    <w:rsid w:val="00BB197C"/>
    <w:rPr>
      <w:i/>
      <w:iCs/>
    </w:rPr>
  </w:style>
  <w:style w:type="character" w:customStyle="1" w:styleId="3d">
    <w:name w:val="Основной текст + Полужирный3"/>
    <w:basedOn w:val="a4"/>
    <w:rsid w:val="00BB197C"/>
    <w:rPr>
      <w:b/>
      <w:bCs/>
    </w:rPr>
  </w:style>
  <w:style w:type="character" w:customStyle="1" w:styleId="2c">
    <w:name w:val="Основной текст + Полужирный2"/>
    <w:basedOn w:val="a4"/>
    <w:rsid w:val="00BB197C"/>
    <w:rPr>
      <w:b/>
      <w:bCs/>
    </w:rPr>
  </w:style>
  <w:style w:type="character" w:customStyle="1" w:styleId="2d">
    <w:name w:val="Основной текст + Курсив2"/>
    <w:basedOn w:val="a4"/>
    <w:rsid w:val="00BB197C"/>
    <w:rPr>
      <w:i/>
      <w:iCs/>
    </w:rPr>
  </w:style>
  <w:style w:type="character" w:customStyle="1" w:styleId="311">
    <w:name w:val="Основной текст (3) + Не курсив1"/>
    <w:basedOn w:val="31"/>
    <w:rsid w:val="00BB197C"/>
  </w:style>
  <w:style w:type="character" w:customStyle="1" w:styleId="312">
    <w:name w:val="Основной текст (3) + Полужирный1"/>
    <w:basedOn w:val="31"/>
    <w:rsid w:val="00BB197C"/>
    <w:rPr>
      <w:b/>
      <w:bCs/>
    </w:rPr>
  </w:style>
  <w:style w:type="character" w:customStyle="1" w:styleId="1a">
    <w:name w:val="Основной текст + Полужирный1"/>
    <w:basedOn w:val="a4"/>
    <w:rsid w:val="00BB197C"/>
    <w:rPr>
      <w:b/>
      <w:bCs/>
    </w:rPr>
  </w:style>
  <w:style w:type="character" w:customStyle="1" w:styleId="1b">
    <w:name w:val="Основной текст + Курсив1"/>
    <w:basedOn w:val="a4"/>
    <w:rsid w:val="00BB197C"/>
    <w:rPr>
      <w:i/>
      <w:iCs/>
    </w:rPr>
  </w:style>
  <w:style w:type="paragraph" w:customStyle="1" w:styleId="book">
    <w:name w:val="book"/>
    <w:basedOn w:val="a"/>
    <w:rsid w:val="00BB197C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</w:rPr>
  </w:style>
  <w:style w:type="paragraph" w:styleId="ae">
    <w:name w:val="header"/>
    <w:basedOn w:val="a"/>
    <w:link w:val="af"/>
    <w:rsid w:val="00BB197C"/>
    <w:pPr>
      <w:tabs>
        <w:tab w:val="center" w:pos="4677"/>
        <w:tab w:val="right" w:pos="9355"/>
      </w:tabs>
    </w:pPr>
  </w:style>
  <w:style w:type="character" w:customStyle="1" w:styleId="af">
    <w:name w:val="Верхний колонтитул Знак"/>
    <w:basedOn w:val="a0"/>
    <w:link w:val="ae"/>
    <w:rsid w:val="00BB197C"/>
    <w:rPr>
      <w:rFonts w:ascii="Microsoft Sans Serif" w:eastAsia="Microsoft Sans Serif" w:hAnsi="Microsoft Sans Serif" w:cs="Microsoft Sans Serif"/>
      <w:color w:val="000000"/>
      <w:sz w:val="24"/>
      <w:szCs w:val="24"/>
      <w:lang w:eastAsia="ru-RU"/>
    </w:rPr>
  </w:style>
  <w:style w:type="paragraph" w:styleId="af0">
    <w:name w:val="footer"/>
    <w:basedOn w:val="a"/>
    <w:link w:val="af1"/>
    <w:rsid w:val="00BB197C"/>
    <w:pPr>
      <w:tabs>
        <w:tab w:val="center" w:pos="4677"/>
        <w:tab w:val="right" w:pos="9355"/>
      </w:tabs>
    </w:pPr>
  </w:style>
  <w:style w:type="character" w:customStyle="1" w:styleId="af1">
    <w:name w:val="Нижний колонтитул Знак"/>
    <w:basedOn w:val="a0"/>
    <w:link w:val="af0"/>
    <w:rsid w:val="00BB197C"/>
    <w:rPr>
      <w:rFonts w:ascii="Microsoft Sans Serif" w:eastAsia="Microsoft Sans Serif" w:hAnsi="Microsoft Sans Serif" w:cs="Microsoft Sans Serif"/>
      <w:color w:val="000000"/>
      <w:sz w:val="24"/>
      <w:szCs w:val="24"/>
      <w:lang w:eastAsia="ru-RU"/>
    </w:rPr>
  </w:style>
  <w:style w:type="character" w:styleId="af2">
    <w:name w:val="page number"/>
    <w:basedOn w:val="a0"/>
    <w:rsid w:val="00BB197C"/>
  </w:style>
  <w:style w:type="paragraph" w:styleId="af3">
    <w:name w:val="Document Map"/>
    <w:basedOn w:val="a"/>
    <w:link w:val="af4"/>
    <w:semiHidden/>
    <w:rsid w:val="00BB197C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af4">
    <w:name w:val="Схема документа Знак"/>
    <w:basedOn w:val="a0"/>
    <w:link w:val="af3"/>
    <w:semiHidden/>
    <w:rsid w:val="00BB197C"/>
    <w:rPr>
      <w:rFonts w:ascii="Tahoma" w:eastAsia="Microsoft Sans Serif" w:hAnsi="Tahoma" w:cs="Tahoma"/>
      <w:color w:val="000000"/>
      <w:sz w:val="20"/>
      <w:szCs w:val="20"/>
      <w:shd w:val="clear" w:color="auto" w:fill="000080"/>
      <w:lang w:eastAsia="ru-RU"/>
    </w:rPr>
  </w:style>
  <w:style w:type="paragraph" w:styleId="1c">
    <w:name w:val="toc 1"/>
    <w:basedOn w:val="a"/>
    <w:next w:val="a"/>
    <w:autoRedefine/>
    <w:semiHidden/>
    <w:rsid w:val="00BB197C"/>
  </w:style>
  <w:style w:type="paragraph" w:styleId="3e">
    <w:name w:val="toc 3"/>
    <w:basedOn w:val="a"/>
    <w:next w:val="a"/>
    <w:autoRedefine/>
    <w:semiHidden/>
    <w:rsid w:val="00BB197C"/>
    <w:pPr>
      <w:ind w:left="480"/>
    </w:pPr>
  </w:style>
  <w:style w:type="paragraph" w:styleId="2e">
    <w:name w:val="toc 2"/>
    <w:basedOn w:val="a"/>
    <w:next w:val="a"/>
    <w:autoRedefine/>
    <w:semiHidden/>
    <w:rsid w:val="00BB197C"/>
    <w:pPr>
      <w:ind w:left="240"/>
    </w:pPr>
  </w:style>
  <w:style w:type="character" w:styleId="af5">
    <w:name w:val="FollowedHyperlink"/>
    <w:basedOn w:val="a0"/>
    <w:rsid w:val="00BB197C"/>
    <w:rPr>
      <w:color w:val="800080"/>
      <w:u w:val="single"/>
    </w:rPr>
  </w:style>
  <w:style w:type="paragraph" w:styleId="43">
    <w:name w:val="toc 4"/>
    <w:basedOn w:val="a"/>
    <w:next w:val="a"/>
    <w:autoRedefine/>
    <w:semiHidden/>
    <w:rsid w:val="00BB197C"/>
    <w:pPr>
      <w:ind w:left="720"/>
    </w:pPr>
    <w:rPr>
      <w:rFonts w:ascii="Times New Roman" w:eastAsia="Times New Roman" w:hAnsi="Times New Roman" w:cs="Times New Roman"/>
      <w:color w:val="auto"/>
    </w:rPr>
  </w:style>
  <w:style w:type="paragraph" w:styleId="55">
    <w:name w:val="toc 5"/>
    <w:basedOn w:val="a"/>
    <w:next w:val="a"/>
    <w:autoRedefine/>
    <w:semiHidden/>
    <w:rsid w:val="00BB197C"/>
    <w:pPr>
      <w:ind w:left="960"/>
    </w:pPr>
    <w:rPr>
      <w:rFonts w:ascii="Times New Roman" w:eastAsia="Times New Roman" w:hAnsi="Times New Roman" w:cs="Times New Roman"/>
      <w:color w:val="auto"/>
    </w:rPr>
  </w:style>
  <w:style w:type="paragraph" w:styleId="63">
    <w:name w:val="toc 6"/>
    <w:basedOn w:val="a"/>
    <w:next w:val="a"/>
    <w:autoRedefine/>
    <w:semiHidden/>
    <w:rsid w:val="00BB197C"/>
    <w:pPr>
      <w:ind w:left="1200"/>
    </w:pPr>
    <w:rPr>
      <w:rFonts w:ascii="Times New Roman" w:eastAsia="Times New Roman" w:hAnsi="Times New Roman" w:cs="Times New Roman"/>
      <w:color w:val="auto"/>
    </w:rPr>
  </w:style>
  <w:style w:type="paragraph" w:styleId="78">
    <w:name w:val="toc 7"/>
    <w:basedOn w:val="a"/>
    <w:next w:val="a"/>
    <w:autoRedefine/>
    <w:semiHidden/>
    <w:rsid w:val="00BB197C"/>
    <w:pPr>
      <w:ind w:left="1440"/>
    </w:pPr>
    <w:rPr>
      <w:rFonts w:ascii="Times New Roman" w:eastAsia="Times New Roman" w:hAnsi="Times New Roman" w:cs="Times New Roman"/>
      <w:color w:val="auto"/>
    </w:rPr>
  </w:style>
  <w:style w:type="paragraph" w:styleId="83">
    <w:name w:val="toc 8"/>
    <w:basedOn w:val="a"/>
    <w:next w:val="a"/>
    <w:autoRedefine/>
    <w:semiHidden/>
    <w:rsid w:val="00BB197C"/>
    <w:pPr>
      <w:ind w:left="1680"/>
    </w:pPr>
    <w:rPr>
      <w:rFonts w:ascii="Times New Roman" w:eastAsia="Times New Roman" w:hAnsi="Times New Roman" w:cs="Times New Roman"/>
      <w:color w:val="auto"/>
    </w:rPr>
  </w:style>
  <w:style w:type="paragraph" w:styleId="94">
    <w:name w:val="toc 9"/>
    <w:basedOn w:val="a"/>
    <w:next w:val="a"/>
    <w:autoRedefine/>
    <w:semiHidden/>
    <w:rsid w:val="00BB197C"/>
    <w:pPr>
      <w:ind w:left="1920"/>
    </w:pPr>
    <w:rPr>
      <w:rFonts w:ascii="Times New Roman" w:eastAsia="Times New Roman" w:hAnsi="Times New Roman" w:cs="Times New Roman"/>
      <w:color w:val="auto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31</Pages>
  <Words>20554</Words>
  <Characters>117158</Characters>
  <Application>Microsoft Office Word</Application>
  <DocSecurity>0</DocSecurity>
  <Lines>976</Lines>
  <Paragraphs>274</Paragraphs>
  <ScaleCrop>false</ScaleCrop>
  <Company>Microsoft</Company>
  <LinksUpToDate>false</LinksUpToDate>
  <CharactersWithSpaces>137438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Рихард</dc:creator>
  <cp:lastModifiedBy>Рихард</cp:lastModifiedBy>
  <cp:revision>1</cp:revision>
  <dcterms:created xsi:type="dcterms:W3CDTF">2012-05-02T22:24:00Z</dcterms:created>
  <dcterms:modified xsi:type="dcterms:W3CDTF">2012-05-02T22:24:00Z</dcterms:modified>
</cp:coreProperties>
</file>